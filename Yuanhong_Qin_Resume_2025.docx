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33EA9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1938020</wp:posOffset>
                </wp:positionH>
                <wp:positionV relativeFrom="paragraph">
                  <wp:posOffset>-114300</wp:posOffset>
                </wp:positionV>
                <wp:extent cx="2455545" cy="61658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30805" y="532765"/>
                          <a:ext cx="2455545" cy="616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DFC87">
                            <w:pPr>
                              <w:jc w:val="left"/>
                              <w:rPr>
                                <w:rFonts w:hint="default" w:eastAsia="创艺简楷体" w:cs="创艺简楷体" w:asciiTheme="majorAscii" w:hAnsiTheme="majorAscii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创艺简楷体" w:cs="创艺简楷体" w:asciiTheme="majorAscii" w:hAnsiTheme="majorAscii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Yuanhong </w:t>
                            </w:r>
                            <w:r>
                              <w:rPr>
                                <w:rFonts w:hint="eastAsia" w:eastAsia="创艺简楷体" w:cs="创艺简楷体" w:asciiTheme="majorAscii" w:hAnsiTheme="majorAscii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</w:t>
                            </w:r>
                            <w:r>
                              <w:rPr>
                                <w:rFonts w:hint="default" w:eastAsia="创艺简楷体" w:cs="创艺简楷体" w:asciiTheme="majorAscii" w:hAnsiTheme="majorAscii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2.6pt;margin-top:-9pt;height:48.55pt;width:193.35pt;z-index:251661312;mso-width-relative:page;mso-height-relative:page;" filled="f" stroked="f" coordsize="21600,21600" o:gfxdata="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4JhQ/aAAAACgEAAA8A&#10;AAAAAAAAAQAgAAAAIgAAAGRycy9kb3ducmV2LnhtbFBLAQIUABQAAAAIAIdO4kA5SRfVTgIAAIEE&#10;AAAOAAAAAAAAAAEAIAAAACk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DDFC87">
                      <w:pPr>
                        <w:jc w:val="left"/>
                        <w:rPr>
                          <w:rFonts w:hint="default" w:eastAsia="创艺简楷体" w:cs="创艺简楷体" w:asciiTheme="majorAscii" w:hAnsiTheme="majorAscii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创艺简楷体" w:cs="创艺简楷体" w:asciiTheme="majorAscii" w:hAnsiTheme="majorAscii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Yuanhong </w:t>
                      </w:r>
                      <w:r>
                        <w:rPr>
                          <w:rFonts w:hint="eastAsia" w:eastAsia="创艺简楷体" w:cs="创艺简楷体" w:asciiTheme="majorAscii" w:hAnsiTheme="majorAscii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</w:t>
                      </w:r>
                      <w:r>
                        <w:rPr>
                          <w:rFonts w:hint="default" w:eastAsia="创艺简楷体" w:cs="创艺简楷体" w:asciiTheme="majorAscii" w:hAnsiTheme="majorAscii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in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color w:val="FFFFFF" w:themeColor="background1"/>
          <w14:textFill>
            <w14:solidFill>
              <w14:schemeClr w14:val="bg1"/>
            </w14:solidFill>
          </w14:textFill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4591685</wp:posOffset>
                </wp:positionH>
                <wp:positionV relativeFrom="paragraph">
                  <wp:posOffset>-215900</wp:posOffset>
                </wp:positionV>
                <wp:extent cx="2447290" cy="1472565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7410" cy="1472565"/>
                          <a:chOff x="0" y="19050"/>
                          <a:chExt cx="2447539" cy="1472565"/>
                        </a:xfrm>
                      </wpg:grpSpPr>
                      <wpg:grpSp>
                        <wpg:cNvPr id="5" name="组合 47"/>
                        <wpg:cNvGrpSpPr/>
                        <wpg:grpSpPr>
                          <a:xfrm>
                            <a:off x="19050" y="19050"/>
                            <a:ext cx="2415156" cy="424815"/>
                            <a:chOff x="0" y="19050"/>
                            <a:chExt cx="2415156" cy="424815"/>
                          </a:xfrm>
                        </wpg:grpSpPr>
                        <wps:wsp>
                          <wps:cNvPr id="48" name="文本框 65"/>
                          <wps:cNvSpPr txBox="1"/>
                          <wps:spPr>
                            <a:xfrm>
                              <a:off x="219098" y="19050"/>
                              <a:ext cx="2196058" cy="4248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1C3B0FD">
                                <w:pPr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9 years of work experience</w:t>
                                </w:r>
                              </w:p>
                              <w:p w14:paraId="1D087E40">
                                <w:pPr>
                                  <w:snapToGrid w:val="0"/>
                                  <w:rPr>
                                    <w:rFonts w:hint="default" w:ascii="宋体" w:hAnsi="宋体" w:eastAsia="宋体" w:cs="宋体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9" name="Freeform 17"/>
                          <wps:cNvSpPr>
                            <a:spLocks noEditPoints="1"/>
                          </wps:cNvSpPr>
                          <wps:spPr bwMode="auto">
                            <a:xfrm>
                              <a:off x="0" y="85725"/>
                              <a:ext cx="153035" cy="148590"/>
                            </a:xfrm>
                            <a:custGeom>
                              <a:avLst/>
                              <a:gdLst>
                                <a:gd name="T0" fmla="*/ 568 w 1145"/>
                                <a:gd name="T1" fmla="*/ 677 h 1102"/>
                                <a:gd name="T2" fmla="*/ 554 w 1145"/>
                                <a:gd name="T3" fmla="*/ 534 h 1102"/>
                                <a:gd name="T4" fmla="*/ 372 w 1145"/>
                                <a:gd name="T5" fmla="*/ 533 h 1102"/>
                                <a:gd name="T6" fmla="*/ 348 w 1145"/>
                                <a:gd name="T7" fmla="*/ 649 h 1102"/>
                                <a:gd name="T8" fmla="*/ 414 w 1145"/>
                                <a:gd name="T9" fmla="*/ 636 h 1102"/>
                                <a:gd name="T10" fmla="*/ 463 w 1145"/>
                                <a:gd name="T11" fmla="*/ 573 h 1102"/>
                                <a:gd name="T12" fmla="*/ 509 w 1145"/>
                                <a:gd name="T13" fmla="*/ 621 h 1102"/>
                                <a:gd name="T14" fmla="*/ 481 w 1145"/>
                                <a:gd name="T15" fmla="*/ 661 h 1102"/>
                                <a:gd name="T16" fmla="*/ 413 w 1145"/>
                                <a:gd name="T17" fmla="*/ 679 h 1102"/>
                                <a:gd name="T18" fmla="*/ 417 w 1145"/>
                                <a:gd name="T19" fmla="*/ 735 h 1102"/>
                                <a:gd name="T20" fmla="*/ 427 w 1145"/>
                                <a:gd name="T21" fmla="*/ 739 h 1102"/>
                                <a:gd name="T22" fmla="*/ 506 w 1145"/>
                                <a:gd name="T23" fmla="*/ 755 h 1102"/>
                                <a:gd name="T24" fmla="*/ 508 w 1145"/>
                                <a:gd name="T25" fmla="*/ 832 h 1102"/>
                                <a:gd name="T26" fmla="*/ 414 w 1145"/>
                                <a:gd name="T27" fmla="*/ 828 h 1102"/>
                                <a:gd name="T28" fmla="*/ 381 w 1145"/>
                                <a:gd name="T29" fmla="*/ 758 h 1102"/>
                                <a:gd name="T30" fmla="*/ 318 w 1145"/>
                                <a:gd name="T31" fmla="*/ 771 h 1102"/>
                                <a:gd name="T32" fmla="*/ 461 w 1145"/>
                                <a:gd name="T33" fmla="*/ 918 h 1102"/>
                                <a:gd name="T34" fmla="*/ 604 w 1145"/>
                                <a:gd name="T35" fmla="*/ 790 h 1102"/>
                                <a:gd name="T36" fmla="*/ 815 w 1145"/>
                                <a:gd name="T37" fmla="*/ 516 h 1102"/>
                                <a:gd name="T38" fmla="*/ 700 w 1145"/>
                                <a:gd name="T39" fmla="*/ 529 h 1102"/>
                                <a:gd name="T40" fmla="*/ 713 w 1145"/>
                                <a:gd name="T41" fmla="*/ 587 h 1102"/>
                                <a:gd name="T42" fmla="*/ 750 w 1145"/>
                                <a:gd name="T43" fmla="*/ 890 h 1102"/>
                                <a:gd name="T44" fmla="*/ 815 w 1145"/>
                                <a:gd name="T45" fmla="*/ 903 h 1102"/>
                                <a:gd name="T46" fmla="*/ 828 w 1145"/>
                                <a:gd name="T47" fmla="*/ 529 h 1102"/>
                                <a:gd name="T48" fmla="*/ 889 w 1145"/>
                                <a:gd name="T49" fmla="*/ 254 h 1102"/>
                                <a:gd name="T50" fmla="*/ 923 w 1145"/>
                                <a:gd name="T51" fmla="*/ 34 h 1102"/>
                                <a:gd name="T52" fmla="*/ 855 w 1145"/>
                                <a:gd name="T53" fmla="*/ 34 h 1102"/>
                                <a:gd name="T54" fmla="*/ 889 w 1145"/>
                                <a:gd name="T55" fmla="*/ 254 h 1102"/>
                                <a:gd name="T56" fmla="*/ 1011 w 1145"/>
                                <a:gd name="T57" fmla="*/ 993 h 1102"/>
                                <a:gd name="T58" fmla="*/ 107 w 1145"/>
                                <a:gd name="T59" fmla="*/ 964 h 1102"/>
                                <a:gd name="T60" fmla="*/ 135 w 1145"/>
                                <a:gd name="T61" fmla="*/ 419 h 1102"/>
                                <a:gd name="T62" fmla="*/ 1039 w 1145"/>
                                <a:gd name="T63" fmla="*/ 448 h 1102"/>
                                <a:gd name="T64" fmla="*/ 1011 w 1145"/>
                                <a:gd name="T65" fmla="*/ 128 h 1102"/>
                                <a:gd name="T66" fmla="*/ 977 w 1145"/>
                                <a:gd name="T67" fmla="*/ 220 h 1102"/>
                                <a:gd name="T68" fmla="*/ 801 w 1145"/>
                                <a:gd name="T69" fmla="*/ 220 h 1102"/>
                                <a:gd name="T70" fmla="*/ 344 w 1145"/>
                                <a:gd name="T71" fmla="*/ 128 h 1102"/>
                                <a:gd name="T72" fmla="*/ 257 w 1145"/>
                                <a:gd name="T73" fmla="*/ 308 h 1102"/>
                                <a:gd name="T74" fmla="*/ 169 w 1145"/>
                                <a:gd name="T75" fmla="*/ 128 h 1102"/>
                                <a:gd name="T76" fmla="*/ 0 w 1145"/>
                                <a:gd name="T77" fmla="*/ 264 h 1102"/>
                                <a:gd name="T78" fmla="*/ 135 w 1145"/>
                                <a:gd name="T79" fmla="*/ 1102 h 1102"/>
                                <a:gd name="T80" fmla="*/ 1145 w 1145"/>
                                <a:gd name="T81" fmla="*/ 966 h 1102"/>
                                <a:gd name="T82" fmla="*/ 1011 w 1145"/>
                                <a:gd name="T83" fmla="*/ 128 h 1102"/>
                                <a:gd name="T84" fmla="*/ 291 w 1145"/>
                                <a:gd name="T85" fmla="*/ 220 h 1102"/>
                                <a:gd name="T86" fmla="*/ 257 w 1145"/>
                                <a:gd name="T87" fmla="*/ 0 h 1102"/>
                                <a:gd name="T88" fmla="*/ 222 w 1145"/>
                                <a:gd name="T89" fmla="*/ 220 h 11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145" h="1102">
                                  <a:moveTo>
                                    <a:pt x="549" y="697"/>
                                  </a:moveTo>
                                  <a:cubicBezTo>
                                    <a:pt x="556" y="692"/>
                                    <a:pt x="562" y="685"/>
                                    <a:pt x="568" y="677"/>
                                  </a:cubicBezTo>
                                  <a:cubicBezTo>
                                    <a:pt x="580" y="660"/>
                                    <a:pt x="587" y="639"/>
                                    <a:pt x="587" y="615"/>
                                  </a:cubicBezTo>
                                  <a:cubicBezTo>
                                    <a:pt x="587" y="583"/>
                                    <a:pt x="576" y="555"/>
                                    <a:pt x="554" y="534"/>
                                  </a:cubicBezTo>
                                  <a:cubicBezTo>
                                    <a:pt x="532" y="513"/>
                                    <a:pt x="501" y="502"/>
                                    <a:pt x="459" y="502"/>
                                  </a:cubicBezTo>
                                  <a:cubicBezTo>
                                    <a:pt x="425" y="502"/>
                                    <a:pt x="396" y="513"/>
                                    <a:pt x="372" y="533"/>
                                  </a:cubicBezTo>
                                  <a:cubicBezTo>
                                    <a:pt x="348" y="554"/>
                                    <a:pt x="335" y="589"/>
                                    <a:pt x="335" y="636"/>
                                  </a:cubicBezTo>
                                  <a:cubicBezTo>
                                    <a:pt x="335" y="643"/>
                                    <a:pt x="341" y="649"/>
                                    <a:pt x="348" y="649"/>
                                  </a:cubicBezTo>
                                  <a:lnTo>
                                    <a:pt x="401" y="649"/>
                                  </a:lnTo>
                                  <a:cubicBezTo>
                                    <a:pt x="408" y="649"/>
                                    <a:pt x="414" y="644"/>
                                    <a:pt x="414" y="636"/>
                                  </a:cubicBezTo>
                                  <a:cubicBezTo>
                                    <a:pt x="415" y="614"/>
                                    <a:pt x="419" y="597"/>
                                    <a:pt x="427" y="587"/>
                                  </a:cubicBezTo>
                                  <a:cubicBezTo>
                                    <a:pt x="435" y="578"/>
                                    <a:pt x="446" y="573"/>
                                    <a:pt x="463" y="573"/>
                                  </a:cubicBezTo>
                                  <a:cubicBezTo>
                                    <a:pt x="479" y="573"/>
                                    <a:pt x="490" y="577"/>
                                    <a:pt x="497" y="586"/>
                                  </a:cubicBezTo>
                                  <a:cubicBezTo>
                                    <a:pt x="505" y="596"/>
                                    <a:pt x="509" y="607"/>
                                    <a:pt x="509" y="621"/>
                                  </a:cubicBezTo>
                                  <a:cubicBezTo>
                                    <a:pt x="509" y="632"/>
                                    <a:pt x="506" y="641"/>
                                    <a:pt x="501" y="648"/>
                                  </a:cubicBezTo>
                                  <a:cubicBezTo>
                                    <a:pt x="496" y="655"/>
                                    <a:pt x="490" y="659"/>
                                    <a:pt x="481" y="661"/>
                                  </a:cubicBezTo>
                                  <a:cubicBezTo>
                                    <a:pt x="470" y="664"/>
                                    <a:pt x="451" y="665"/>
                                    <a:pt x="426" y="665"/>
                                  </a:cubicBezTo>
                                  <a:cubicBezTo>
                                    <a:pt x="419" y="665"/>
                                    <a:pt x="413" y="671"/>
                                    <a:pt x="413" y="679"/>
                                  </a:cubicBezTo>
                                  <a:lnTo>
                                    <a:pt x="413" y="725"/>
                                  </a:lnTo>
                                  <a:cubicBezTo>
                                    <a:pt x="413" y="729"/>
                                    <a:pt x="414" y="732"/>
                                    <a:pt x="417" y="735"/>
                                  </a:cubicBezTo>
                                  <a:cubicBezTo>
                                    <a:pt x="420" y="737"/>
                                    <a:pt x="423" y="739"/>
                                    <a:pt x="426" y="739"/>
                                  </a:cubicBezTo>
                                  <a:lnTo>
                                    <a:pt x="427" y="739"/>
                                  </a:lnTo>
                                  <a:cubicBezTo>
                                    <a:pt x="432" y="738"/>
                                    <a:pt x="437" y="738"/>
                                    <a:pt x="442" y="738"/>
                                  </a:cubicBezTo>
                                  <a:cubicBezTo>
                                    <a:pt x="471" y="738"/>
                                    <a:pt x="493" y="744"/>
                                    <a:pt x="506" y="755"/>
                                  </a:cubicBezTo>
                                  <a:cubicBezTo>
                                    <a:pt x="518" y="765"/>
                                    <a:pt x="524" y="778"/>
                                    <a:pt x="524" y="794"/>
                                  </a:cubicBezTo>
                                  <a:cubicBezTo>
                                    <a:pt x="524" y="810"/>
                                    <a:pt x="519" y="822"/>
                                    <a:pt x="508" y="832"/>
                                  </a:cubicBezTo>
                                  <a:cubicBezTo>
                                    <a:pt x="498" y="842"/>
                                    <a:pt x="483" y="847"/>
                                    <a:pt x="464" y="847"/>
                                  </a:cubicBezTo>
                                  <a:cubicBezTo>
                                    <a:pt x="443" y="847"/>
                                    <a:pt x="427" y="841"/>
                                    <a:pt x="414" y="828"/>
                                  </a:cubicBezTo>
                                  <a:cubicBezTo>
                                    <a:pt x="402" y="815"/>
                                    <a:pt x="395" y="796"/>
                                    <a:pt x="394" y="771"/>
                                  </a:cubicBezTo>
                                  <a:cubicBezTo>
                                    <a:pt x="394" y="764"/>
                                    <a:pt x="388" y="758"/>
                                    <a:pt x="381" y="758"/>
                                  </a:cubicBezTo>
                                  <a:lnTo>
                                    <a:pt x="331" y="758"/>
                                  </a:lnTo>
                                  <a:cubicBezTo>
                                    <a:pt x="324" y="758"/>
                                    <a:pt x="318" y="764"/>
                                    <a:pt x="318" y="771"/>
                                  </a:cubicBezTo>
                                  <a:cubicBezTo>
                                    <a:pt x="318" y="816"/>
                                    <a:pt x="330" y="852"/>
                                    <a:pt x="353" y="878"/>
                                  </a:cubicBezTo>
                                  <a:cubicBezTo>
                                    <a:pt x="377" y="905"/>
                                    <a:pt x="413" y="918"/>
                                    <a:pt x="461" y="918"/>
                                  </a:cubicBezTo>
                                  <a:cubicBezTo>
                                    <a:pt x="499" y="918"/>
                                    <a:pt x="532" y="908"/>
                                    <a:pt x="560" y="887"/>
                                  </a:cubicBezTo>
                                  <a:cubicBezTo>
                                    <a:pt x="589" y="865"/>
                                    <a:pt x="604" y="833"/>
                                    <a:pt x="604" y="790"/>
                                  </a:cubicBezTo>
                                  <a:cubicBezTo>
                                    <a:pt x="604" y="747"/>
                                    <a:pt x="585" y="716"/>
                                    <a:pt x="549" y="697"/>
                                  </a:cubicBezTo>
                                  <a:close/>
                                  <a:moveTo>
                                    <a:pt x="815" y="516"/>
                                  </a:moveTo>
                                  <a:lnTo>
                                    <a:pt x="713" y="516"/>
                                  </a:lnTo>
                                  <a:cubicBezTo>
                                    <a:pt x="706" y="516"/>
                                    <a:pt x="700" y="521"/>
                                    <a:pt x="700" y="529"/>
                                  </a:cubicBezTo>
                                  <a:lnTo>
                                    <a:pt x="700" y="574"/>
                                  </a:lnTo>
                                  <a:cubicBezTo>
                                    <a:pt x="700" y="581"/>
                                    <a:pt x="706" y="587"/>
                                    <a:pt x="713" y="587"/>
                                  </a:cubicBezTo>
                                  <a:lnTo>
                                    <a:pt x="750" y="587"/>
                                  </a:lnTo>
                                  <a:lnTo>
                                    <a:pt x="750" y="890"/>
                                  </a:lnTo>
                                  <a:cubicBezTo>
                                    <a:pt x="750" y="897"/>
                                    <a:pt x="756" y="903"/>
                                    <a:pt x="763" y="903"/>
                                  </a:cubicBezTo>
                                  <a:lnTo>
                                    <a:pt x="815" y="903"/>
                                  </a:lnTo>
                                  <a:cubicBezTo>
                                    <a:pt x="822" y="903"/>
                                    <a:pt x="828" y="897"/>
                                    <a:pt x="828" y="890"/>
                                  </a:cubicBezTo>
                                  <a:lnTo>
                                    <a:pt x="828" y="529"/>
                                  </a:lnTo>
                                  <a:cubicBezTo>
                                    <a:pt x="828" y="521"/>
                                    <a:pt x="822" y="516"/>
                                    <a:pt x="815" y="516"/>
                                  </a:cubicBezTo>
                                  <a:close/>
                                  <a:moveTo>
                                    <a:pt x="889" y="254"/>
                                  </a:moveTo>
                                  <a:cubicBezTo>
                                    <a:pt x="908" y="254"/>
                                    <a:pt x="923" y="239"/>
                                    <a:pt x="923" y="220"/>
                                  </a:cubicBezTo>
                                  <a:lnTo>
                                    <a:pt x="923" y="34"/>
                                  </a:lnTo>
                                  <a:cubicBezTo>
                                    <a:pt x="923" y="15"/>
                                    <a:pt x="908" y="0"/>
                                    <a:pt x="889" y="0"/>
                                  </a:cubicBezTo>
                                  <a:cubicBezTo>
                                    <a:pt x="870" y="0"/>
                                    <a:pt x="855" y="15"/>
                                    <a:pt x="855" y="34"/>
                                  </a:cubicBezTo>
                                  <a:lnTo>
                                    <a:pt x="855" y="220"/>
                                  </a:lnTo>
                                  <a:cubicBezTo>
                                    <a:pt x="855" y="239"/>
                                    <a:pt x="870" y="254"/>
                                    <a:pt x="889" y="254"/>
                                  </a:cubicBezTo>
                                  <a:close/>
                                  <a:moveTo>
                                    <a:pt x="1039" y="964"/>
                                  </a:moveTo>
                                  <a:cubicBezTo>
                                    <a:pt x="1039" y="980"/>
                                    <a:pt x="1026" y="993"/>
                                    <a:pt x="1011" y="993"/>
                                  </a:cubicBezTo>
                                  <a:lnTo>
                                    <a:pt x="135" y="993"/>
                                  </a:lnTo>
                                  <a:cubicBezTo>
                                    <a:pt x="120" y="993"/>
                                    <a:pt x="107" y="980"/>
                                    <a:pt x="107" y="964"/>
                                  </a:cubicBezTo>
                                  <a:lnTo>
                                    <a:pt x="107" y="448"/>
                                  </a:lnTo>
                                  <a:cubicBezTo>
                                    <a:pt x="107" y="432"/>
                                    <a:pt x="120" y="419"/>
                                    <a:pt x="135" y="419"/>
                                  </a:cubicBezTo>
                                  <a:lnTo>
                                    <a:pt x="1011" y="419"/>
                                  </a:lnTo>
                                  <a:cubicBezTo>
                                    <a:pt x="1026" y="419"/>
                                    <a:pt x="1039" y="432"/>
                                    <a:pt x="1039" y="448"/>
                                  </a:cubicBezTo>
                                  <a:lnTo>
                                    <a:pt x="1039" y="964"/>
                                  </a:lnTo>
                                  <a:close/>
                                  <a:moveTo>
                                    <a:pt x="1011" y="128"/>
                                  </a:moveTo>
                                  <a:lnTo>
                                    <a:pt x="977" y="128"/>
                                  </a:lnTo>
                                  <a:lnTo>
                                    <a:pt x="977" y="220"/>
                                  </a:lnTo>
                                  <a:cubicBezTo>
                                    <a:pt x="977" y="268"/>
                                    <a:pt x="937" y="308"/>
                                    <a:pt x="889" y="308"/>
                                  </a:cubicBezTo>
                                  <a:cubicBezTo>
                                    <a:pt x="841" y="308"/>
                                    <a:pt x="801" y="268"/>
                                    <a:pt x="801" y="220"/>
                                  </a:cubicBezTo>
                                  <a:lnTo>
                                    <a:pt x="801" y="128"/>
                                  </a:lnTo>
                                  <a:lnTo>
                                    <a:pt x="344" y="128"/>
                                  </a:lnTo>
                                  <a:lnTo>
                                    <a:pt x="344" y="220"/>
                                  </a:lnTo>
                                  <a:cubicBezTo>
                                    <a:pt x="344" y="268"/>
                                    <a:pt x="305" y="308"/>
                                    <a:pt x="257" y="308"/>
                                  </a:cubicBezTo>
                                  <a:cubicBezTo>
                                    <a:pt x="208" y="308"/>
                                    <a:pt x="169" y="268"/>
                                    <a:pt x="169" y="220"/>
                                  </a:cubicBezTo>
                                  <a:lnTo>
                                    <a:pt x="169" y="128"/>
                                  </a:lnTo>
                                  <a:lnTo>
                                    <a:pt x="135" y="128"/>
                                  </a:lnTo>
                                  <a:cubicBezTo>
                                    <a:pt x="61" y="128"/>
                                    <a:pt x="0" y="189"/>
                                    <a:pt x="0" y="264"/>
                                  </a:cubicBezTo>
                                  <a:lnTo>
                                    <a:pt x="0" y="966"/>
                                  </a:lnTo>
                                  <a:cubicBezTo>
                                    <a:pt x="0" y="1041"/>
                                    <a:pt x="61" y="1102"/>
                                    <a:pt x="135" y="1102"/>
                                  </a:cubicBezTo>
                                  <a:lnTo>
                                    <a:pt x="1011" y="1102"/>
                                  </a:lnTo>
                                  <a:cubicBezTo>
                                    <a:pt x="1085" y="1102"/>
                                    <a:pt x="1145" y="1041"/>
                                    <a:pt x="1145" y="966"/>
                                  </a:cubicBezTo>
                                  <a:lnTo>
                                    <a:pt x="1145" y="264"/>
                                  </a:lnTo>
                                  <a:cubicBezTo>
                                    <a:pt x="1145" y="189"/>
                                    <a:pt x="1085" y="128"/>
                                    <a:pt x="1011" y="128"/>
                                  </a:cubicBezTo>
                                  <a:close/>
                                  <a:moveTo>
                                    <a:pt x="257" y="254"/>
                                  </a:moveTo>
                                  <a:cubicBezTo>
                                    <a:pt x="276" y="254"/>
                                    <a:pt x="291" y="239"/>
                                    <a:pt x="291" y="220"/>
                                  </a:cubicBezTo>
                                  <a:lnTo>
                                    <a:pt x="291" y="34"/>
                                  </a:lnTo>
                                  <a:cubicBezTo>
                                    <a:pt x="291" y="15"/>
                                    <a:pt x="276" y="0"/>
                                    <a:pt x="257" y="0"/>
                                  </a:cubicBezTo>
                                  <a:cubicBezTo>
                                    <a:pt x="238" y="0"/>
                                    <a:pt x="222" y="15"/>
                                    <a:pt x="222" y="34"/>
                                  </a:cubicBezTo>
                                  <a:lnTo>
                                    <a:pt x="222" y="220"/>
                                  </a:lnTo>
                                  <a:cubicBezTo>
                                    <a:pt x="222" y="239"/>
                                    <a:pt x="238" y="254"/>
                                    <a:pt x="257" y="25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6" name="组合 19"/>
                        <wpg:cNvGrpSpPr/>
                        <wpg:grpSpPr>
                          <a:xfrm>
                            <a:off x="9525" y="314325"/>
                            <a:ext cx="1548289" cy="449580"/>
                            <a:chOff x="0" y="19050"/>
                            <a:chExt cx="1548652" cy="449580"/>
                          </a:xfrm>
                        </wpg:grpSpPr>
                        <wps:wsp>
                          <wps:cNvPr id="57" name="文本框 65"/>
                          <wps:cNvSpPr txBox="1"/>
                          <wps:spPr>
                            <a:xfrm>
                              <a:off x="195647" y="19050"/>
                              <a:ext cx="1353005" cy="4495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E60991">
                                <w:pPr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13658897732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427" name="Freeform 305"/>
                          <wps:cNvSpPr/>
                          <wps:spPr bwMode="auto">
                            <a:xfrm>
                              <a:off x="0" y="80387"/>
                              <a:ext cx="161290" cy="161290"/>
                            </a:xfrm>
                            <a:custGeom>
                              <a:avLst/>
                              <a:gdLst>
                                <a:gd name="T0" fmla="*/ 293 w 297"/>
                                <a:gd name="T1" fmla="*/ 232 h 297"/>
                                <a:gd name="T2" fmla="*/ 230 w 297"/>
                                <a:gd name="T3" fmla="*/ 195 h 297"/>
                                <a:gd name="T4" fmla="*/ 220 w 297"/>
                                <a:gd name="T5" fmla="*/ 196 h 297"/>
                                <a:gd name="T6" fmla="*/ 201 w 297"/>
                                <a:gd name="T7" fmla="*/ 215 h 297"/>
                                <a:gd name="T8" fmla="*/ 190 w 297"/>
                                <a:gd name="T9" fmla="*/ 220 h 297"/>
                                <a:gd name="T10" fmla="*/ 122 w 297"/>
                                <a:gd name="T11" fmla="*/ 176 h 297"/>
                                <a:gd name="T12" fmla="*/ 78 w 297"/>
                                <a:gd name="T13" fmla="*/ 108 h 297"/>
                                <a:gd name="T14" fmla="*/ 82 w 297"/>
                                <a:gd name="T15" fmla="*/ 96 h 297"/>
                                <a:gd name="T16" fmla="*/ 98 w 297"/>
                                <a:gd name="T17" fmla="*/ 80 h 297"/>
                                <a:gd name="T18" fmla="*/ 100 w 297"/>
                                <a:gd name="T19" fmla="*/ 70 h 297"/>
                                <a:gd name="T20" fmla="*/ 65 w 297"/>
                                <a:gd name="T21" fmla="*/ 4 h 297"/>
                                <a:gd name="T22" fmla="*/ 58 w 297"/>
                                <a:gd name="T23" fmla="*/ 3 h 297"/>
                                <a:gd name="T24" fmla="*/ 14 w 297"/>
                                <a:gd name="T25" fmla="*/ 46 h 297"/>
                                <a:gd name="T26" fmla="*/ 9 w 297"/>
                                <a:gd name="T27" fmla="*/ 57 h 297"/>
                                <a:gd name="T28" fmla="*/ 89 w 297"/>
                                <a:gd name="T29" fmla="*/ 209 h 297"/>
                                <a:gd name="T30" fmla="*/ 240 w 297"/>
                                <a:gd name="T31" fmla="*/ 288 h 297"/>
                                <a:gd name="T32" fmla="*/ 252 w 297"/>
                                <a:gd name="T33" fmla="*/ 283 h 297"/>
                                <a:gd name="T34" fmla="*/ 295 w 297"/>
                                <a:gd name="T35" fmla="*/ 240 h 297"/>
                                <a:gd name="T36" fmla="*/ 293 w 297"/>
                                <a:gd name="T37" fmla="*/ 232 h 2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97" h="297">
                                  <a:moveTo>
                                    <a:pt x="293" y="232"/>
                                  </a:moveTo>
                                  <a:cubicBezTo>
                                    <a:pt x="230" y="195"/>
                                    <a:pt x="230" y="195"/>
                                    <a:pt x="230" y="195"/>
                                  </a:cubicBezTo>
                                  <a:cubicBezTo>
                                    <a:pt x="227" y="193"/>
                                    <a:pt x="222" y="194"/>
                                    <a:pt x="220" y="196"/>
                                  </a:cubicBezTo>
                                  <a:cubicBezTo>
                                    <a:pt x="201" y="215"/>
                                    <a:pt x="201" y="215"/>
                                    <a:pt x="201" y="215"/>
                                  </a:cubicBezTo>
                                  <a:cubicBezTo>
                                    <a:pt x="198" y="217"/>
                                    <a:pt x="193" y="220"/>
                                    <a:pt x="190" y="220"/>
                                  </a:cubicBezTo>
                                  <a:cubicBezTo>
                                    <a:pt x="190" y="220"/>
                                    <a:pt x="166" y="220"/>
                                    <a:pt x="122" y="176"/>
                                  </a:cubicBezTo>
                                  <a:cubicBezTo>
                                    <a:pt x="77" y="132"/>
                                    <a:pt x="78" y="108"/>
                                    <a:pt x="78" y="108"/>
                                  </a:cubicBezTo>
                                  <a:cubicBezTo>
                                    <a:pt x="78" y="104"/>
                                    <a:pt x="80" y="99"/>
                                    <a:pt x="82" y="96"/>
                                  </a:cubicBezTo>
                                  <a:cubicBezTo>
                                    <a:pt x="98" y="80"/>
                                    <a:pt x="98" y="80"/>
                                    <a:pt x="98" y="80"/>
                                  </a:cubicBezTo>
                                  <a:cubicBezTo>
                                    <a:pt x="101" y="78"/>
                                    <a:pt x="102" y="73"/>
                                    <a:pt x="100" y="70"/>
                                  </a:cubicBezTo>
                                  <a:cubicBezTo>
                                    <a:pt x="65" y="4"/>
                                    <a:pt x="65" y="4"/>
                                    <a:pt x="65" y="4"/>
                                  </a:cubicBezTo>
                                  <a:cubicBezTo>
                                    <a:pt x="64" y="1"/>
                                    <a:pt x="60" y="0"/>
                                    <a:pt x="58" y="3"/>
                                  </a:cubicBezTo>
                                  <a:cubicBezTo>
                                    <a:pt x="14" y="46"/>
                                    <a:pt x="14" y="46"/>
                                    <a:pt x="14" y="46"/>
                                  </a:cubicBezTo>
                                  <a:cubicBezTo>
                                    <a:pt x="12" y="48"/>
                                    <a:pt x="9" y="53"/>
                                    <a:pt x="9" y="57"/>
                                  </a:cubicBezTo>
                                  <a:cubicBezTo>
                                    <a:pt x="9" y="57"/>
                                    <a:pt x="0" y="120"/>
                                    <a:pt x="89" y="209"/>
                                  </a:cubicBezTo>
                                  <a:cubicBezTo>
                                    <a:pt x="177" y="297"/>
                                    <a:pt x="240" y="288"/>
                                    <a:pt x="240" y="288"/>
                                  </a:cubicBezTo>
                                  <a:cubicBezTo>
                                    <a:pt x="244" y="288"/>
                                    <a:pt x="249" y="285"/>
                                    <a:pt x="252" y="283"/>
                                  </a:cubicBezTo>
                                  <a:cubicBezTo>
                                    <a:pt x="295" y="240"/>
                                    <a:pt x="295" y="240"/>
                                    <a:pt x="295" y="240"/>
                                  </a:cubicBezTo>
                                  <a:cubicBezTo>
                                    <a:pt x="297" y="237"/>
                                    <a:pt x="297" y="233"/>
                                    <a:pt x="293" y="23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68580" tIns="34290" rIns="68580" bIns="34290" numCol="1" anchor="t" anchorCtr="0" compatLnSpc="1"/>
                        </wps:wsp>
                      </wpg:grpSp>
                      <wpg:grpSp>
                        <wpg:cNvPr id="7" name="组合 18"/>
                        <wpg:cNvGrpSpPr/>
                        <wpg:grpSpPr>
                          <a:xfrm>
                            <a:off x="0" y="847725"/>
                            <a:ext cx="2411868" cy="643890"/>
                            <a:chOff x="0" y="9525"/>
                            <a:chExt cx="2412008" cy="643890"/>
                          </a:xfrm>
                        </wpg:grpSpPr>
                        <wps:wsp>
                          <wps:cNvPr id="60" name="文本框 65"/>
                          <wps:cNvSpPr txBox="1"/>
                          <wps:spPr>
                            <a:xfrm>
                              <a:off x="215935" y="9525"/>
                              <a:ext cx="2196073" cy="64389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6A3E06E">
                                <w:pPr>
                                  <w:pStyle w:val="165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  <w:u w:val="none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yuanhongqin63@gmail.com</w:t>
                                </w:r>
                              </w:p>
                              <w:p w14:paraId="369C922C">
                                <w:pPr>
                                  <w:snapToGrid w:val="0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687" name="Freeform 265"/>
                          <wps:cNvSpPr>
                            <a:spLocks noEditPoints="1"/>
                          </wps:cNvSpPr>
                          <wps:spPr bwMode="auto">
                            <a:xfrm>
                              <a:off x="0" y="120581"/>
                              <a:ext cx="163815" cy="116205"/>
                            </a:xfrm>
                            <a:custGeom>
                              <a:avLst/>
                              <a:gdLst>
                                <a:gd name="T0" fmla="*/ 45 w 87"/>
                                <a:gd name="T1" fmla="*/ 33 h 62"/>
                                <a:gd name="T2" fmla="*/ 45 w 87"/>
                                <a:gd name="T3" fmla="*/ 33 h 62"/>
                                <a:gd name="T4" fmla="*/ 44 w 87"/>
                                <a:gd name="T5" fmla="*/ 33 h 62"/>
                                <a:gd name="T6" fmla="*/ 44 w 87"/>
                                <a:gd name="T7" fmla="*/ 33 h 62"/>
                                <a:gd name="T8" fmla="*/ 43 w 87"/>
                                <a:gd name="T9" fmla="*/ 33 h 62"/>
                                <a:gd name="T10" fmla="*/ 43 w 87"/>
                                <a:gd name="T11" fmla="*/ 33 h 62"/>
                                <a:gd name="T12" fmla="*/ 43 w 87"/>
                                <a:gd name="T13" fmla="*/ 33 h 62"/>
                                <a:gd name="T14" fmla="*/ 43 w 87"/>
                                <a:gd name="T15" fmla="*/ 33 h 62"/>
                                <a:gd name="T16" fmla="*/ 43 w 87"/>
                                <a:gd name="T17" fmla="*/ 33 h 62"/>
                                <a:gd name="T18" fmla="*/ 43 w 87"/>
                                <a:gd name="T19" fmla="*/ 33 h 62"/>
                                <a:gd name="T20" fmla="*/ 43 w 87"/>
                                <a:gd name="T21" fmla="*/ 33 h 62"/>
                                <a:gd name="T22" fmla="*/ 42 w 87"/>
                                <a:gd name="T23" fmla="*/ 33 h 62"/>
                                <a:gd name="T24" fmla="*/ 42 w 87"/>
                                <a:gd name="T25" fmla="*/ 33 h 62"/>
                                <a:gd name="T26" fmla="*/ 0 w 87"/>
                                <a:gd name="T27" fmla="*/ 5 h 62"/>
                                <a:gd name="T28" fmla="*/ 0 w 87"/>
                                <a:gd name="T29" fmla="*/ 60 h 62"/>
                                <a:gd name="T30" fmla="*/ 3 w 87"/>
                                <a:gd name="T31" fmla="*/ 62 h 62"/>
                                <a:gd name="T32" fmla="*/ 84 w 87"/>
                                <a:gd name="T33" fmla="*/ 62 h 62"/>
                                <a:gd name="T34" fmla="*/ 87 w 87"/>
                                <a:gd name="T35" fmla="*/ 60 h 62"/>
                                <a:gd name="T36" fmla="*/ 87 w 87"/>
                                <a:gd name="T37" fmla="*/ 5 h 62"/>
                                <a:gd name="T38" fmla="*/ 45 w 87"/>
                                <a:gd name="T39" fmla="*/ 33 h 62"/>
                                <a:gd name="T40" fmla="*/ 43 w 87"/>
                                <a:gd name="T41" fmla="*/ 28 h 62"/>
                                <a:gd name="T42" fmla="*/ 86 w 87"/>
                                <a:gd name="T43" fmla="*/ 0 h 62"/>
                                <a:gd name="T44" fmla="*/ 86 w 87"/>
                                <a:gd name="T45" fmla="*/ 0 h 62"/>
                                <a:gd name="T46" fmla="*/ 84 w 87"/>
                                <a:gd name="T47" fmla="*/ 0 h 62"/>
                                <a:gd name="T48" fmla="*/ 3 w 87"/>
                                <a:gd name="T49" fmla="*/ 0 h 62"/>
                                <a:gd name="T50" fmla="*/ 1 w 87"/>
                                <a:gd name="T51" fmla="*/ 0 h 62"/>
                                <a:gd name="T52" fmla="*/ 1 w 87"/>
                                <a:gd name="T53" fmla="*/ 0 h 62"/>
                                <a:gd name="T54" fmla="*/ 43 w 87"/>
                                <a:gd name="T55" fmla="*/ 28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87" h="62">
                                  <a:moveTo>
                                    <a:pt x="45" y="33"/>
                                  </a:moveTo>
                                  <a:cubicBezTo>
                                    <a:pt x="45" y="33"/>
                                    <a:pt x="45" y="33"/>
                                    <a:pt x="45" y="33"/>
                                  </a:cubicBezTo>
                                  <a:cubicBezTo>
                                    <a:pt x="44" y="33"/>
                                    <a:pt x="44" y="33"/>
                                    <a:pt x="44" y="33"/>
                                  </a:cubicBezTo>
                                  <a:cubicBezTo>
                                    <a:pt x="44" y="33"/>
                                    <a:pt x="44" y="33"/>
                                    <a:pt x="44" y="33"/>
                                  </a:cubicBezTo>
                                  <a:cubicBezTo>
                                    <a:pt x="44" y="33"/>
                                    <a:pt x="44" y="33"/>
                                    <a:pt x="43" y="33"/>
                                  </a:cubicBezTo>
                                  <a:cubicBezTo>
                                    <a:pt x="43" y="33"/>
                                    <a:pt x="43" y="33"/>
                                    <a:pt x="43" y="33"/>
                                  </a:cubicBezTo>
                                  <a:cubicBezTo>
                                    <a:pt x="43" y="33"/>
                                    <a:pt x="43" y="33"/>
                                    <a:pt x="43" y="33"/>
                                  </a:cubicBezTo>
                                  <a:cubicBezTo>
                                    <a:pt x="43" y="33"/>
                                    <a:pt x="43" y="33"/>
                                    <a:pt x="43" y="33"/>
                                  </a:cubicBezTo>
                                  <a:cubicBezTo>
                                    <a:pt x="43" y="33"/>
                                    <a:pt x="43" y="33"/>
                                    <a:pt x="43" y="33"/>
                                  </a:cubicBezTo>
                                  <a:cubicBezTo>
                                    <a:pt x="43" y="33"/>
                                    <a:pt x="43" y="33"/>
                                    <a:pt x="43" y="33"/>
                                  </a:cubicBezTo>
                                  <a:cubicBezTo>
                                    <a:pt x="43" y="33"/>
                                    <a:pt x="43" y="33"/>
                                    <a:pt x="43" y="33"/>
                                  </a:cubicBezTo>
                                  <a:cubicBezTo>
                                    <a:pt x="42" y="33"/>
                                    <a:pt x="42" y="33"/>
                                    <a:pt x="42" y="33"/>
                                  </a:cubicBezTo>
                                  <a:cubicBezTo>
                                    <a:pt x="42" y="33"/>
                                    <a:pt x="42" y="33"/>
                                    <a:pt x="42" y="33"/>
                                  </a:cubicBezTo>
                                  <a:cubicBezTo>
                                    <a:pt x="0" y="5"/>
                                    <a:pt x="0" y="5"/>
                                    <a:pt x="0" y="5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1"/>
                                    <a:pt x="1" y="62"/>
                                    <a:pt x="3" y="62"/>
                                  </a:cubicBezTo>
                                  <a:cubicBezTo>
                                    <a:pt x="84" y="62"/>
                                    <a:pt x="84" y="62"/>
                                    <a:pt x="84" y="62"/>
                                  </a:cubicBezTo>
                                  <a:cubicBezTo>
                                    <a:pt x="86" y="62"/>
                                    <a:pt x="87" y="61"/>
                                    <a:pt x="87" y="60"/>
                                  </a:cubicBezTo>
                                  <a:cubicBezTo>
                                    <a:pt x="87" y="5"/>
                                    <a:pt x="87" y="5"/>
                                    <a:pt x="87" y="5"/>
                                  </a:cubicBezTo>
                                  <a:lnTo>
                                    <a:pt x="45" y="33"/>
                                  </a:lnTo>
                                  <a:close/>
                                  <a:moveTo>
                                    <a:pt x="43" y="28"/>
                                  </a:moveTo>
                                  <a:cubicBezTo>
                                    <a:pt x="86" y="0"/>
                                    <a:pt x="86" y="0"/>
                                    <a:pt x="86" y="0"/>
                                  </a:cubicBezTo>
                                  <a:cubicBezTo>
                                    <a:pt x="86" y="0"/>
                                    <a:pt x="86" y="0"/>
                                    <a:pt x="86" y="0"/>
                                  </a:cubicBezTo>
                                  <a:cubicBezTo>
                                    <a:pt x="86" y="0"/>
                                    <a:pt x="85" y="0"/>
                                    <a:pt x="84" y="0"/>
                                  </a:cubicBezTo>
                                  <a:cubicBezTo>
                                    <a:pt x="3" y="0"/>
                                    <a:pt x="3" y="0"/>
                                    <a:pt x="3" y="0"/>
                                  </a:cubicBezTo>
                                  <a:cubicBezTo>
                                    <a:pt x="2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lnTo>
                                    <a:pt x="43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68580" tIns="34290" rIns="68580" bIns="34290" numCol="1" anchor="t" anchorCtr="0" compatLnSpc="1"/>
                        </wps:wsp>
                      </wpg:grpSp>
                      <wpg:grpSp>
                        <wpg:cNvPr id="8" name="组合 17"/>
                        <wpg:cNvGrpSpPr/>
                        <wpg:grpSpPr>
                          <a:xfrm>
                            <a:off x="9525" y="495300"/>
                            <a:ext cx="2438014" cy="511810"/>
                            <a:chOff x="0" y="-66675"/>
                            <a:chExt cx="2438014" cy="511810"/>
                          </a:xfrm>
                        </wpg:grpSpPr>
                        <wps:wsp>
                          <wps:cNvPr id="54" name="文本框 65"/>
                          <wps:cNvSpPr txBox="1"/>
                          <wps:spPr>
                            <a:xfrm>
                              <a:off x="215923" y="-66675"/>
                              <a:ext cx="2222091" cy="5118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A75E750">
                                <w:pPr>
                                  <w:pStyle w:val="30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rFonts w:hint="eastAsia" w:ascii="微软雅黑" w:hAnsi="微软雅黑" w:eastAsia="微软雅黑" w:cstheme="minorBidi"/>
                                    <w:color w:val="FFFFFF" w:themeColor="background1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 w:themeColor="background1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Kunming, Yunnan, China</w:t>
                                </w:r>
                              </w:p>
                              <w:p w14:paraId="42D16704">
                                <w:pPr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9" name="组合 46"/>
                          <wpg:cNvGrpSpPr/>
                          <wpg:grpSpPr>
                            <a:xfrm>
                              <a:off x="0" y="95459"/>
                              <a:ext cx="161925" cy="172740"/>
                              <a:chOff x="0" y="0"/>
                              <a:chExt cx="260350" cy="277813"/>
                            </a:xfrm>
                            <a:solidFill>
                              <a:srgbClr val="00B0F0"/>
                            </a:solidFill>
                          </wpg:grpSpPr>
                          <wps:wsp>
                            <wps:cNvPr id="3689" name="Freeform 472"/>
                            <wps:cNvSpPr/>
                            <wps:spPr bwMode="auto">
                              <a:xfrm>
                                <a:off x="0" y="160338"/>
                                <a:ext cx="260350" cy="117475"/>
                              </a:xfrm>
                              <a:custGeom>
                                <a:avLst/>
                                <a:gdLst>
                                  <a:gd name="T0" fmla="*/ 263 w 271"/>
                                  <a:gd name="T1" fmla="*/ 34 h 122"/>
                                  <a:gd name="T2" fmla="*/ 213 w 271"/>
                                  <a:gd name="T3" fmla="*/ 6 h 122"/>
                                  <a:gd name="T4" fmla="*/ 191 w 271"/>
                                  <a:gd name="T5" fmla="*/ 1 h 122"/>
                                  <a:gd name="T6" fmla="*/ 183 w 271"/>
                                  <a:gd name="T7" fmla="*/ 19 h 122"/>
                                  <a:gd name="T8" fmla="*/ 205 w 271"/>
                                  <a:gd name="T9" fmla="*/ 27 h 122"/>
                                  <a:gd name="T10" fmla="*/ 224 w 271"/>
                                  <a:gd name="T11" fmla="*/ 41 h 122"/>
                                  <a:gd name="T12" fmla="*/ 228 w 271"/>
                                  <a:gd name="T13" fmla="*/ 51 h 122"/>
                                  <a:gd name="T14" fmla="*/ 219 w 271"/>
                                  <a:gd name="T15" fmla="*/ 60 h 122"/>
                                  <a:gd name="T16" fmla="*/ 162 w 271"/>
                                  <a:gd name="T17" fmla="*/ 78 h 122"/>
                                  <a:gd name="T18" fmla="*/ 98 w 271"/>
                                  <a:gd name="T19" fmla="*/ 76 h 122"/>
                                  <a:gd name="T20" fmla="*/ 68 w 271"/>
                                  <a:gd name="T21" fmla="*/ 68 h 122"/>
                                  <a:gd name="T22" fmla="*/ 45 w 271"/>
                                  <a:gd name="T23" fmla="*/ 53 h 122"/>
                                  <a:gd name="T24" fmla="*/ 42 w 271"/>
                                  <a:gd name="T25" fmla="*/ 47 h 122"/>
                                  <a:gd name="T26" fmla="*/ 43 w 271"/>
                                  <a:gd name="T27" fmla="*/ 43 h 122"/>
                                  <a:gd name="T28" fmla="*/ 52 w 271"/>
                                  <a:gd name="T29" fmla="*/ 34 h 122"/>
                                  <a:gd name="T30" fmla="*/ 87 w 271"/>
                                  <a:gd name="T31" fmla="*/ 19 h 122"/>
                                  <a:gd name="T32" fmla="*/ 79 w 271"/>
                                  <a:gd name="T33" fmla="*/ 0 h 122"/>
                                  <a:gd name="T34" fmla="*/ 21 w 271"/>
                                  <a:gd name="T35" fmla="*/ 20 h 122"/>
                                  <a:gd name="T36" fmla="*/ 2 w 271"/>
                                  <a:gd name="T37" fmla="*/ 40 h 122"/>
                                  <a:gd name="T38" fmla="*/ 0 w 271"/>
                                  <a:gd name="T39" fmla="*/ 52 h 122"/>
                                  <a:gd name="T40" fmla="*/ 3 w 271"/>
                                  <a:gd name="T41" fmla="*/ 68 h 122"/>
                                  <a:gd name="T42" fmla="*/ 40 w 271"/>
                                  <a:gd name="T43" fmla="*/ 104 h 122"/>
                                  <a:gd name="T44" fmla="*/ 149 w 271"/>
                                  <a:gd name="T45" fmla="*/ 121 h 122"/>
                                  <a:gd name="T46" fmla="*/ 246 w 271"/>
                                  <a:gd name="T47" fmla="*/ 96 h 122"/>
                                  <a:gd name="T48" fmla="*/ 268 w 271"/>
                                  <a:gd name="T49" fmla="*/ 65 h 122"/>
                                  <a:gd name="T50" fmla="*/ 270 w 271"/>
                                  <a:gd name="T51" fmla="*/ 54 h 122"/>
                                  <a:gd name="T52" fmla="*/ 263 w 271"/>
                                  <a:gd name="T53" fmla="*/ 34 h 12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</a:cxnLst>
                                <a:rect l="0" t="0" r="r" b="b"/>
                                <a:pathLst>
                                  <a:path w="271" h="122">
                                    <a:moveTo>
                                      <a:pt x="263" y="34"/>
                                    </a:moveTo>
                                    <a:cubicBezTo>
                                      <a:pt x="251" y="19"/>
                                      <a:pt x="231" y="11"/>
                                      <a:pt x="213" y="6"/>
                                    </a:cubicBezTo>
                                    <a:cubicBezTo>
                                      <a:pt x="206" y="4"/>
                                      <a:pt x="198" y="2"/>
                                      <a:pt x="191" y="1"/>
                                    </a:cubicBezTo>
                                    <a:cubicBezTo>
                                      <a:pt x="188" y="7"/>
                                      <a:pt x="185" y="13"/>
                                      <a:pt x="183" y="19"/>
                                    </a:cubicBezTo>
                                    <a:cubicBezTo>
                                      <a:pt x="190" y="21"/>
                                      <a:pt x="198" y="23"/>
                                      <a:pt x="205" y="27"/>
                                    </a:cubicBezTo>
                                    <a:cubicBezTo>
                                      <a:pt x="212" y="30"/>
                                      <a:pt x="219" y="35"/>
                                      <a:pt x="224" y="41"/>
                                    </a:cubicBezTo>
                                    <a:cubicBezTo>
                                      <a:pt x="226" y="43"/>
                                      <a:pt x="230" y="48"/>
                                      <a:pt x="228" y="51"/>
                                    </a:cubicBezTo>
                                    <a:cubicBezTo>
                                      <a:pt x="226" y="55"/>
                                      <a:pt x="222" y="58"/>
                                      <a:pt x="219" y="60"/>
                                    </a:cubicBezTo>
                                    <a:cubicBezTo>
                                      <a:pt x="203" y="72"/>
                                      <a:pt x="181" y="76"/>
                                      <a:pt x="162" y="78"/>
                                    </a:cubicBezTo>
                                    <a:cubicBezTo>
                                      <a:pt x="141" y="81"/>
                                      <a:pt x="119" y="80"/>
                                      <a:pt x="98" y="76"/>
                                    </a:cubicBezTo>
                                    <a:cubicBezTo>
                                      <a:pt x="88" y="75"/>
                                      <a:pt x="77" y="72"/>
                                      <a:pt x="68" y="68"/>
                                    </a:cubicBezTo>
                                    <a:cubicBezTo>
                                      <a:pt x="59" y="65"/>
                                      <a:pt x="50" y="60"/>
                                      <a:pt x="45" y="53"/>
                                    </a:cubicBezTo>
                                    <a:cubicBezTo>
                                      <a:pt x="43" y="51"/>
                                      <a:pt x="41" y="49"/>
                                      <a:pt x="42" y="47"/>
                                    </a:cubicBezTo>
                                    <a:cubicBezTo>
                                      <a:pt x="42" y="45"/>
                                      <a:pt x="42" y="44"/>
                                      <a:pt x="43" y="43"/>
                                    </a:cubicBezTo>
                                    <a:cubicBezTo>
                                      <a:pt x="45" y="39"/>
                                      <a:pt x="48" y="36"/>
                                      <a:pt x="52" y="34"/>
                                    </a:cubicBezTo>
                                    <a:cubicBezTo>
                                      <a:pt x="62" y="26"/>
                                      <a:pt x="74" y="21"/>
                                      <a:pt x="87" y="19"/>
                                    </a:cubicBezTo>
                                    <a:cubicBezTo>
                                      <a:pt x="84" y="13"/>
                                      <a:pt x="82" y="7"/>
                                      <a:pt x="79" y="0"/>
                                    </a:cubicBezTo>
                                    <a:cubicBezTo>
                                      <a:pt x="59" y="4"/>
                                      <a:pt x="39" y="9"/>
                                      <a:pt x="21" y="20"/>
                                    </a:cubicBezTo>
                                    <a:cubicBezTo>
                                      <a:pt x="14" y="25"/>
                                      <a:pt x="6" y="31"/>
                                      <a:pt x="2" y="40"/>
                                    </a:cubicBezTo>
                                    <a:cubicBezTo>
                                      <a:pt x="0" y="44"/>
                                      <a:pt x="0" y="48"/>
                                      <a:pt x="0" y="52"/>
                                    </a:cubicBezTo>
                                    <a:cubicBezTo>
                                      <a:pt x="1" y="58"/>
                                      <a:pt x="1" y="63"/>
                                      <a:pt x="3" y="68"/>
                                    </a:cubicBezTo>
                                    <a:cubicBezTo>
                                      <a:pt x="8" y="84"/>
                                      <a:pt x="26" y="97"/>
                                      <a:pt x="40" y="104"/>
                                    </a:cubicBezTo>
                                    <a:cubicBezTo>
                                      <a:pt x="74" y="118"/>
                                      <a:pt x="113" y="122"/>
                                      <a:pt x="149" y="121"/>
                                    </a:cubicBezTo>
                                    <a:cubicBezTo>
                                      <a:pt x="182" y="119"/>
                                      <a:pt x="218" y="114"/>
                                      <a:pt x="246" y="96"/>
                                    </a:cubicBezTo>
                                    <a:cubicBezTo>
                                      <a:pt x="256" y="90"/>
                                      <a:pt x="266" y="77"/>
                                      <a:pt x="268" y="65"/>
                                    </a:cubicBezTo>
                                    <a:cubicBezTo>
                                      <a:pt x="269" y="61"/>
                                      <a:pt x="269" y="58"/>
                                      <a:pt x="270" y="54"/>
                                    </a:cubicBezTo>
                                    <a:cubicBezTo>
                                      <a:pt x="271" y="47"/>
                                      <a:pt x="268" y="40"/>
                                      <a:pt x="263" y="3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68580" tIns="34290" rIns="68580" bIns="34290" numCol="1" anchor="t" anchorCtr="0" compatLnSpc="1"/>
                          </wps:wsp>
                          <wps:wsp>
                            <wps:cNvPr id="3690" name="Freeform 473"/>
                            <wps:cNvSpPr/>
                            <wps:spPr bwMode="auto">
                              <a:xfrm>
                                <a:off x="247650" y="187325"/>
                                <a:ext cx="9525" cy="12700"/>
                              </a:xfrm>
                              <a:custGeom>
                                <a:avLst/>
                                <a:gdLst>
                                  <a:gd name="T0" fmla="*/ 5 w 11"/>
                                  <a:gd name="T1" fmla="*/ 6 h 13"/>
                                  <a:gd name="T2" fmla="*/ 5 w 11"/>
                                  <a:gd name="T3" fmla="*/ 6 h 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1" h="13">
                                    <a:moveTo>
                                      <a:pt x="5" y="6"/>
                                    </a:moveTo>
                                    <a:cubicBezTo>
                                      <a:pt x="11" y="13"/>
                                      <a:pt x="0" y="0"/>
                                      <a:pt x="5" y="6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68580" tIns="34290" rIns="68580" bIns="34290" numCol="1" anchor="t" anchorCtr="0" compatLnSpc="1"/>
                          </wps:wsp>
                          <wps:wsp>
                            <wps:cNvPr id="3691" name="Freeform 47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8262" y="0"/>
                                <a:ext cx="122238" cy="220662"/>
                              </a:xfrm>
                              <a:custGeom>
                                <a:avLst/>
                                <a:gdLst>
                                  <a:gd name="T0" fmla="*/ 64 w 128"/>
                                  <a:gd name="T1" fmla="*/ 231 h 231"/>
                                  <a:gd name="T2" fmla="*/ 128 w 128"/>
                                  <a:gd name="T3" fmla="*/ 63 h 231"/>
                                  <a:gd name="T4" fmla="*/ 65 w 128"/>
                                  <a:gd name="T5" fmla="*/ 0 h 231"/>
                                  <a:gd name="T6" fmla="*/ 64 w 128"/>
                                  <a:gd name="T7" fmla="*/ 0 h 231"/>
                                  <a:gd name="T8" fmla="*/ 64 w 128"/>
                                  <a:gd name="T9" fmla="*/ 0 h 231"/>
                                  <a:gd name="T10" fmla="*/ 64 w 128"/>
                                  <a:gd name="T11" fmla="*/ 0 h 231"/>
                                  <a:gd name="T12" fmla="*/ 63 w 128"/>
                                  <a:gd name="T13" fmla="*/ 0 h 231"/>
                                  <a:gd name="T14" fmla="*/ 0 w 128"/>
                                  <a:gd name="T15" fmla="*/ 63 h 231"/>
                                  <a:gd name="T16" fmla="*/ 64 w 128"/>
                                  <a:gd name="T17" fmla="*/ 231 h 231"/>
                                  <a:gd name="T18" fmla="*/ 64 w 128"/>
                                  <a:gd name="T19" fmla="*/ 29 h 231"/>
                                  <a:gd name="T20" fmla="*/ 93 w 128"/>
                                  <a:gd name="T21" fmla="*/ 58 h 231"/>
                                  <a:gd name="T22" fmla="*/ 64 w 128"/>
                                  <a:gd name="T23" fmla="*/ 86 h 231"/>
                                  <a:gd name="T24" fmla="*/ 35 w 128"/>
                                  <a:gd name="T25" fmla="*/ 58 h 231"/>
                                  <a:gd name="T26" fmla="*/ 64 w 128"/>
                                  <a:gd name="T27" fmla="*/ 29 h 23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128" h="231">
                                    <a:moveTo>
                                      <a:pt x="64" y="231"/>
                                    </a:moveTo>
                                    <a:cubicBezTo>
                                      <a:pt x="64" y="231"/>
                                      <a:pt x="128" y="97"/>
                                      <a:pt x="128" y="63"/>
                                    </a:cubicBezTo>
                                    <a:cubicBezTo>
                                      <a:pt x="128" y="29"/>
                                      <a:pt x="100" y="0"/>
                                      <a:pt x="65" y="0"/>
                                    </a:cubicBezTo>
                                    <a:cubicBezTo>
                                      <a:pt x="65" y="0"/>
                                      <a:pt x="65" y="0"/>
                                      <a:pt x="64" y="0"/>
                                    </a:cubicBezTo>
                                    <a:cubicBezTo>
                                      <a:pt x="64" y="0"/>
                                      <a:pt x="64" y="0"/>
                                      <a:pt x="64" y="0"/>
                                    </a:cubicBezTo>
                                    <a:cubicBezTo>
                                      <a:pt x="64" y="0"/>
                                      <a:pt x="64" y="0"/>
                                      <a:pt x="64" y="0"/>
                                    </a:cubicBezTo>
                                    <a:cubicBezTo>
                                      <a:pt x="64" y="0"/>
                                      <a:pt x="63" y="0"/>
                                      <a:pt x="63" y="0"/>
                                    </a:cubicBezTo>
                                    <a:cubicBezTo>
                                      <a:pt x="28" y="0"/>
                                      <a:pt x="0" y="29"/>
                                      <a:pt x="0" y="63"/>
                                    </a:cubicBezTo>
                                    <a:cubicBezTo>
                                      <a:pt x="0" y="98"/>
                                      <a:pt x="64" y="231"/>
                                      <a:pt x="64" y="231"/>
                                    </a:cubicBezTo>
                                    <a:close/>
                                    <a:moveTo>
                                      <a:pt x="64" y="29"/>
                                    </a:moveTo>
                                    <a:cubicBezTo>
                                      <a:pt x="80" y="29"/>
                                      <a:pt x="93" y="42"/>
                                      <a:pt x="93" y="58"/>
                                    </a:cubicBezTo>
                                    <a:cubicBezTo>
                                      <a:pt x="93" y="74"/>
                                      <a:pt x="80" y="86"/>
                                      <a:pt x="64" y="86"/>
                                    </a:cubicBezTo>
                                    <a:cubicBezTo>
                                      <a:pt x="48" y="86"/>
                                      <a:pt x="35" y="74"/>
                                      <a:pt x="35" y="58"/>
                                    </a:cubicBezTo>
                                    <a:cubicBezTo>
                                      <a:pt x="35" y="42"/>
                                      <a:pt x="48" y="29"/>
                                      <a:pt x="64" y="2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68580" tIns="34290" rIns="68580" bIns="34290" numCol="1" anchor="t" anchorCtr="0" compatLnSpc="1"/>
                          </wps:wsp>
                        </wpg:grpSp>
                      </wpg:grpSp>
                      <wpg:grpSp>
                        <wpg:cNvPr id="10" name="组合 24"/>
                        <wpg:cNvGrpSpPr/>
                        <wpg:grpSpPr>
                          <a:xfrm rot="0">
                            <a:off x="165512" y="1133475"/>
                            <a:ext cx="1812513" cy="352425"/>
                            <a:chOff x="154024" y="0"/>
                            <a:chExt cx="1812787" cy="352425"/>
                          </a:xfrm>
                        </wpg:grpSpPr>
                        <wps:wsp>
                          <wps:cNvPr id="25" name="文本框 65"/>
                          <wps:cNvSpPr txBox="1"/>
                          <wps:spPr>
                            <a:xfrm>
                              <a:off x="223736" y="0"/>
                              <a:ext cx="1743075" cy="35242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C1FE3A3">
                                <w:pPr>
                                  <w:snapToGrid w:val="0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9" name="Freeform 473"/>
                          <wps:cNvSpPr/>
                          <wps:spPr bwMode="auto">
                            <a:xfrm>
                              <a:off x="154024" y="223486"/>
                              <a:ext cx="5924" cy="7897"/>
                            </a:xfrm>
                            <a:custGeom>
                              <a:avLst/>
                              <a:gdLst>
                                <a:gd name="T0" fmla="*/ 5 w 11"/>
                                <a:gd name="T1" fmla="*/ 6 h 13"/>
                                <a:gd name="T2" fmla="*/ 5 w 11"/>
                                <a:gd name="T3" fmla="*/ 6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" h="13">
                                  <a:moveTo>
                                    <a:pt x="5" y="6"/>
                                  </a:moveTo>
                                  <a:cubicBezTo>
                                    <a:pt x="11" y="13"/>
                                    <a:pt x="0" y="0"/>
                                    <a:pt x="5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68580" tIns="34290" rIns="68580" bIns="3429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1.55pt;margin-top:-17pt;height:115.95pt;width:192.7pt;z-index:251662336;mso-width-relative:page;mso-height-relative:page;" coordorigin="0,19050" coordsize="2447539,1472565" o:gfxdata="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">
                <o:lock v:ext="edit" aspectratio="f"/>
                <v:group id="组合 47" o:spid="_x0000_s1026" o:spt="203" style="position:absolute;left:19050;top:19050;height:424815;width:2415156;" coordorigin="0,19050" coordsize="2415156,424815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65" o:spid="_x0000_s1026" o:spt="202" type="#_x0000_t202" style="position:absolute;left:219098;top:19050;height:424815;width:2196058;" filled="f" stroked="f" coordsize="21600,21600" o:gfxdata="UEsDBAoAAAAAAIdO4kAAAAAAAAAAAAAAAAAEAAAAZHJzL1BLAwQUAAAACACHTuJArnal7b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ODZ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nal7b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1C3B0FD">
                          <w:pPr>
                            <w:snapToGrid w:val="0"/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9 years of work experience</w:t>
                          </w:r>
                        </w:p>
                        <w:p w14:paraId="1D087E40">
                          <w:pPr>
                            <w:snapToGrid w:val="0"/>
                            <w:rPr>
                              <w:rFonts w:hint="default" w:ascii="宋体" w:hAnsi="宋体" w:eastAsia="宋体" w:cs="宋体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</w:pPr>
                        </w:p>
                      </w:txbxContent>
                    </v:textbox>
                  </v:shape>
                  <v:shape id="Freeform 17" o:spid="_x0000_s1026" o:spt="100" style="position:absolute;left:0;top:85725;height:148590;width:153035;" fillcolor="#FFFFFF [3212]" filled="t" stroked="f" coordsize="1145,1102" o:gfxdata="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j7QwvQAA&#10;ANsAAAAPAAAAAAAAAAEAIAAAACIAAABkcnMvZG93bnJldi54bWxQSwECFAAUAAAACACHTuJAMy8F&#10;njsAAAA5AAAAEAAAAAAAAAABACAAAAAMAQAAZHJzL3NoYXBleG1sLnhtbFBLBQYAAAAABgAGAFsB&#10;AAC2AwAAAAA=&#10;" path="m549,697c556,692,562,685,568,677c580,660,587,639,587,615c587,583,576,555,554,534c532,513,501,502,459,502c425,502,396,513,372,533c348,554,335,589,335,636c335,643,341,649,348,649l401,649c408,649,414,644,414,636c415,614,419,597,427,587c435,578,446,573,463,573c479,573,490,577,497,586c505,596,509,607,509,621c509,632,506,641,501,648c496,655,490,659,481,661c470,664,451,665,426,665c419,665,413,671,413,679l413,725c413,729,414,732,417,735c420,737,423,739,426,739l427,739c432,738,437,738,442,738c471,738,493,744,506,755c518,765,524,778,524,794c524,810,519,822,508,832c498,842,483,847,464,847c443,847,427,841,414,828c402,815,395,796,394,771c394,764,388,758,381,758l331,758c324,758,318,764,318,771c318,816,330,852,353,878c377,905,413,918,461,918c499,918,532,908,560,887c589,865,604,833,604,790c604,747,585,716,549,697xm815,516l713,516c706,516,700,521,700,529l700,574c700,581,706,587,713,587l750,587,750,890c750,897,756,903,763,903l815,903c822,903,828,897,828,890l828,529c828,521,822,516,815,516xm889,254c908,254,923,239,923,220l923,34c923,15,908,0,889,0c870,0,855,15,855,34l855,220c855,239,870,254,889,254xm1039,964c1039,980,1026,993,1011,993l135,993c120,993,107,980,107,964l107,448c107,432,120,419,135,419l1011,419c1026,419,1039,432,1039,448l1039,964xm1011,128l977,128,977,220c977,268,937,308,889,308c841,308,801,268,801,220l801,128,344,128,344,220c344,268,305,308,257,308c208,308,169,268,169,220l169,128,135,128c61,128,0,189,0,264l0,966c0,1041,61,1102,135,1102l1011,1102c1085,1102,1145,1041,1145,966l1145,264c1145,189,1085,128,1011,128xm257,254c276,254,291,239,291,220l291,34c291,15,276,0,257,0c238,0,222,15,222,34l222,220c222,239,238,254,257,254xe">
                    <v:path o:connectlocs="75916,91284;74044,72002;49719,71867;46511,87508;55333,85756;61882,77261;68030,83733;64288,89127;55199,91554;55734,99104;57070,99644;67629,101801;67896,112184;55333,111644;50922,102206;42502,103959;61614,123780;80727,106520;108928,69575;93558,71328;95296,79149;100241,120004;108928,121757;110666,71328;118819,34248;123363,4584;114275,4584;118819,34248;135125,133892;14301,129982;18043,56496;138867,60406;135125,17259;130580,29664;107057,29664;45977,17259;34349,41529;22587,17259;0,35596;18043,148590;153035,130252;135125,17259;38893,29664;34349,0;29671,29664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组合 19" o:spid="_x0000_s1026" o:spt="203" style="position:absolute;left:9525;top:314325;height:449580;width:1548289;" coordorigin="0,19050" coordsize="1548652,44958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65" o:spid="_x0000_s1026" o:spt="202" type="#_x0000_t202" style="position:absolute;left:195647;top:19050;height:449580;width:1353005;" filled="f" stroked="f" coordsize="21600,21600" o:gfxdata="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DMVg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2E60991">
                          <w:pPr>
                            <w:snapToGrid w:val="0"/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13658897732</w:t>
                          </w:r>
                        </w:p>
                      </w:txbxContent>
                    </v:textbox>
                  </v:shape>
                  <v:shape id="Freeform 305" o:spid="_x0000_s1026" o:spt="100" style="position:absolute;left:0;top:80387;height:161290;width:161290;" fillcolor="#FFFFFF [3212]" filled="t" stroked="f" coordsize="297,297" o:gfxdata="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HbxY&#10;wAAAAN0AAAAPAAAAAAAAAAEAIAAAACIAAABkcnMvZG93bnJldi54bWxQSwECFAAUAAAACACHTuJA&#10;My8FnjsAAAA5AAAAEAAAAAAAAAABACAAAAAPAQAAZHJzL3NoYXBleG1sLnhtbFBLBQYAAAAABgAG&#10;AFsBAAC5AwAAAAA=&#10;" path="m293,232c230,195,230,195,230,195c227,193,222,194,220,196c201,215,201,215,201,215c198,217,193,220,190,220c190,220,166,220,122,176c77,132,78,108,78,108c78,104,80,99,82,96c98,80,98,80,98,80c101,78,102,73,100,70c65,4,65,4,65,4c64,1,60,0,58,3c14,46,14,46,14,46c12,48,9,53,9,57c9,57,0,120,89,209c177,297,240,288,240,288c244,288,249,285,252,283c295,240,295,240,295,240c297,237,297,233,293,232xe">
                    <v:path o:connectlocs="159117,125990;124904,105897;119474,106440;109155,116758;103182,119474;66253,95579;42358,58650;44531,52134;53220,43445;54306,38014;35299,2172;31497,1629;7602,24980;4887,30954;48332,113500;130335,156402;136852,153687;160203,130335;159117,125990" o:connectangles="0,0,0,0,0,0,0,0,0,0,0,0,0,0,0,0,0,0,0"/>
                    <v:fill on="t" focussize="0,0"/>
                    <v:stroke on="f"/>
                    <v:imagedata o:title=""/>
                    <o:lock v:ext="edit" aspectratio="f"/>
                    <v:textbox inset="1.905mm,0.9525mm,1.905mm,0.9525mm"/>
                  </v:shape>
                </v:group>
                <v:group id="组合 18" o:spid="_x0000_s1026" o:spt="203" style="position:absolute;left:0;top:847725;height:643890;width:2411868;" coordorigin="0,9525" coordsize="2412008,643890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65" o:spid="_x0000_s1026" o:spt="202" type="#_x0000_t202" style="position:absolute;left:215935;top:9525;height:643890;width:2196073;" filled="f" stroked="f" coordsize="21600,21600" o:gfxdata="UEsDBAoAAAAAAIdO4kAAAAAAAAAAAAAAAAAEAAAAZHJzL1BLAwQUAAAACACHTuJAjbZHSr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6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bZHS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6A3E06E">
                          <w:pPr>
                            <w:pStyle w:val="165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  <w:u w:val="none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yuanhongqin63@gmail.com</w:t>
                          </w:r>
                        </w:p>
                        <w:p w14:paraId="369C922C">
                          <w:pPr>
                            <w:snapToGrid w:val="0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Freeform 265" o:spid="_x0000_s1026" o:spt="100" style="position:absolute;left:0;top:120581;height:116205;width:163815;" fillcolor="#FFFFFF [3212]" filled="t" stroked="f" coordsize="87,62" o:gfxdata="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/GW&#10;vMEAAADdAAAADwAAAAAAAAABACAAAAAiAAAAZHJzL2Rvd25yZXYueG1sUEsBAhQAFAAAAAgAh07i&#10;QDMvBZ47AAAAOQAAABAAAAAAAAAAAQAgAAAAEAEAAGRycy9zaGFwZXhtbC54bWxQSwUGAAAAAAYA&#10;BgBbAQAAugMAAAAA&#10;" path="m45,33c45,33,45,33,45,33c44,33,44,33,44,33c44,33,44,33,44,33c44,33,44,33,43,33c43,33,43,33,43,33c43,33,43,33,43,33c43,33,43,33,43,33c43,33,43,33,43,33c43,33,43,33,43,33c43,33,43,33,43,33c42,33,42,33,42,33c42,33,42,33,42,33c0,5,0,5,0,5c0,60,0,60,0,60c0,61,1,62,3,62c84,62,84,62,84,62c86,62,87,61,87,60c87,5,87,5,87,5l45,33xm43,28c86,0,86,0,86,0c86,0,86,0,86,0c86,0,85,0,84,0c3,0,3,0,3,0c2,0,1,0,1,0c1,0,1,0,1,0l43,28xe">
                    <v:path o:connectlocs="84731,61851;84731,61851;82848,61851;82848,61851;80966,61851;80966,61851;80966,61851;80966,61851;80966,61851;80966,61851;80966,61851;79083,61851;79083,61851;0,9371;0,112456;5648,116205;158166,116205;163815,112456;163815,9371;84731,61851;80966,52479;161932,0;161932,0;158166,0;5648,0;1882,0;1882,0;80966,52479" o:connectangles="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905mm,0.9525mm,1.905mm,0.9525mm"/>
                  </v:shape>
                </v:group>
                <v:group id="组合 17" o:spid="_x0000_s1026" o:spt="203" style="position:absolute;left:9525;top:495300;height:511810;width:2438014;" coordorigin="0,-66675" coordsize="2438014,51181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65" o:spid="_x0000_s1026" o:spt="202" type="#_x0000_t202" style="position:absolute;left:215923;top:-66675;height:511810;width:2222091;" filled="f" stroked="f" coordsize="21600,21600" o:gfxdata="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4jk1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A75E750">
                          <w:pPr>
                            <w:pStyle w:val="30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rFonts w:hint="eastAsia" w:ascii="微软雅黑" w:hAnsi="微软雅黑" w:eastAsia="微软雅黑" w:cstheme="minorBidi"/>
                              <w:color w:val="FFFFFF" w:themeColor="background1"/>
                              <w:kern w:val="2"/>
                              <w:sz w:val="21"/>
                              <w:szCs w:val="24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 w:themeColor="background1"/>
                              <w:kern w:val="2"/>
                              <w:sz w:val="21"/>
                              <w:szCs w:val="24"/>
                              <w:lang w:val="en-US" w:eastAsia="zh-CN" w:bidi="ar-SA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Kunming, Yunnan, China</w:t>
                          </w:r>
                        </w:p>
                        <w:p w14:paraId="42D16704">
                          <w:pPr>
                            <w:rPr>
                              <w:rFonts w:hint="eastAsia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group id="组合 46" o:spid="_x0000_s1026" o:spt="203" style="position:absolute;left:0;top:95459;height:172740;width:161925;" coordsize="260350,277813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472" o:spid="_x0000_s1026" o:spt="100" style="position:absolute;left:0;top:160338;height:117475;width:260350;" fillcolor="#FFFFFF [3212]" filled="t" stroked="f" coordsize="271,122" o:gfxdata="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+P1rp&#10;wAAAAN0AAAAPAAAAAAAAAAEAIAAAACIAAABkcnMvZG93bnJldi54bWxQSwECFAAUAAAACACHTuJA&#10;My8FnjsAAAA5AAAAEAAAAAAAAAABACAAAAAPAQAAZHJzL3NoYXBleG1sLnhtbFBLBQYAAAAABgAG&#10;AFsBAAC5AwAAAAA=&#10;" path="m263,34c251,19,231,11,213,6c206,4,198,2,191,1c188,7,185,13,183,19c190,21,198,23,205,27c212,30,219,35,224,41c226,43,230,48,228,51c226,55,222,58,219,60c203,72,181,76,162,78c141,81,119,80,98,76c88,75,77,72,68,68c59,65,50,60,45,53c43,51,41,49,42,47c42,45,42,44,43,43c45,39,48,36,52,34c62,26,74,21,87,19c84,13,82,7,79,0c59,4,39,9,21,20c14,25,6,31,2,40c0,44,0,48,0,52c1,58,1,63,3,68c8,84,26,97,40,104c74,118,113,122,149,121c182,119,218,114,246,96c256,90,266,77,268,65c269,61,269,58,270,54c271,47,268,40,263,34xe">
                      <v:path o:connectlocs="252664,32738;204629,5777;183493,962;175808,18295;196943,25998;215197,39479;219039,49108;210393,57774;155633,75106;94148,73181;65327,65477;43231,51034;40349,45256;41310,41405;49956,32738;83580,18295;75895,0;20174,19258;1921,38516;0,50071;2882,65477;38428,100142;143144,116512;236332,92439;257467,62589;259389,51997;252664,32738" o:connectangles="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  <v:textbox inset="1.905mm,0.9525mm,1.905mm,0.9525mm"/>
                    </v:shape>
                    <v:shape id="Freeform 473" o:spid="_x0000_s1026" o:spt="100" style="position:absolute;left:247650;top:187325;height:12700;width:9525;" filled="t" stroked="f" coordsize="11,13" o:gfxdata="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8Bxe8AAAA&#10;3QAAAA8AAAAAAAAAAQAgAAAAIgAAAGRycy9kb3ducmV2LnhtbFBLAQIUABQAAAAIAIdO4kAzLwWe&#10;OwAAADkAAAAQAAAAAAAAAAEAIAAAAAsBAABkcnMvc2hhcGV4bWwueG1sUEsFBgAAAAAGAAYAWwEA&#10;ALUDAAAAAA==&#10;" path="m5,6c11,13,0,0,5,6xe">
                      <v:path o:connectlocs="4329,5861;4329,5861" o:connectangles="0,0"/>
                      <v:fill on="t" focussize="0,0"/>
                      <v:stroke on="f"/>
                      <v:imagedata o:title=""/>
                      <o:lock v:ext="edit" aspectratio="f"/>
                      <v:textbox inset="1.905mm,0.9525mm,1.905mm,0.9525mm"/>
                    </v:shape>
                    <v:shape id="Freeform 474" o:spid="_x0000_s1026" o:spt="100" style="position:absolute;left:68262;top:0;height:220662;width:122238;" fillcolor="#FFFFFF [3212]" filled="t" stroked="f" coordsize="128,231" o:gfxdata="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6n8K/&#10;AAAA3QAAAA8AAAAAAAAAAQAgAAAAIgAAAGRycy9kb3ducmV2LnhtbFBLAQIUABQAAAAIAIdO4kAz&#10;LwWeOwAAADkAAAAQAAAAAAAAAAEAIAAAAA4BAABkcnMvc2hhcGV4bWwueG1sUEsFBgAAAAAGAAYA&#10;WwEAALgDAAAAAA==&#10;" path="m64,231c64,231,128,97,128,63c128,29,100,0,65,0c65,0,65,0,64,0c64,0,64,0,64,0c64,0,64,0,64,0c64,0,63,0,63,0c28,0,0,29,0,63c0,98,64,231,64,231xm64,29c80,29,93,42,93,58c93,74,80,86,64,86c48,86,35,74,35,58c35,42,48,29,64,29xe">
                      <v:path o:connectlocs="61119,220662;122238,60180;62073,0;61119,0;61119,0;61119,0;60164,0;0,60180;61119,220662;61119,27702;88813,55404;61119,82151;33424,55404;61119,27702" o:connectangles="0,0,0,0,0,0,0,0,0,0,0,0,0,0"/>
                      <v:fill on="t" focussize="0,0"/>
                      <v:stroke on="f"/>
                      <v:imagedata o:title=""/>
                      <o:lock v:ext="edit" aspectratio="f"/>
                      <v:textbox inset="1.905mm,0.9525mm,1.905mm,0.9525mm"/>
                    </v:shape>
                  </v:group>
                </v:group>
                <v:group id="组合 24" o:spid="_x0000_s1026" o:spt="203" style="position:absolute;left:165512;top:1133475;height:352425;width:1812513;" coordorigin="154024,0" coordsize="1812787,352425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65" o:spid="_x0000_s1026" o:spt="202" type="#_x0000_t202" style="position:absolute;left:223736;top:0;height:352425;width:1743075;" filled="f" stroked="f" coordsize="21600,21600" o:gfxdata="UEsDBAoAAAAAAIdO4kAAAAAAAAAAAAAAAAAEAAAAZHJzL1BLAwQUAAAACACHTuJAnajv07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wzyD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qO/T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C1FE3A3">
                          <w:pPr>
                            <w:snapToGrid w:val="0"/>
                            <w:rPr>
                              <w:rFonts w:ascii="微软雅黑" w:hAnsi="微软雅黑" w:eastAsia="微软雅黑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Freeform 473" o:spid="_x0000_s1026" o:spt="100" style="position:absolute;left:154024;top:223486;height:7897;width:5924;" fillcolor="#000000 [3213]" filled="t" stroked="f" coordsize="11,13" o:gfxdata="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Ow7FvQAA&#10;ANsAAAAPAAAAAAAAAAEAIAAAACIAAABkcnMvZG93bnJldi54bWxQSwECFAAUAAAACACHTuJAMy8F&#10;njsAAAA5AAAAEAAAAAAAAAABACAAAAAMAQAAZHJzL3NoYXBleG1sLnhtbFBLBQYAAAAABgAGAFsB&#10;AAC2AwAAAAA=&#10;" path="m5,6c11,13,0,0,5,6xe">
                    <v:path o:connectlocs="2692,3644;2692,3644" o:connectangles="0,0"/>
                    <v:fill on="t" focussize="0,0"/>
                    <v:stroke on="f"/>
                    <v:imagedata o:title=""/>
                    <o:lock v:ext="edit" aspectratio="f"/>
                    <v:textbox inset="1.905mm,0.9525mm,1.905mm,0.9525mm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2192020</wp:posOffset>
                </wp:positionH>
                <wp:positionV relativeFrom="paragraph">
                  <wp:posOffset>323850</wp:posOffset>
                </wp:positionV>
                <wp:extent cx="1779270" cy="43497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27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79254">
                            <w:pPr>
                              <w:jc w:val="distribute"/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高级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前端开发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5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6pt;margin-top:25.5pt;height:34.25pt;width:140.1pt;z-index:251663360;mso-width-relative:page;mso-height-relative:page;" filled="f" stroked="f" coordsize="21600,21600" o:gfxdata="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WheQ/aAAAACgEAAA8AAAAAAAAAAQAgAAAA&#10;IgAAAGRycy9kb3ducmV2LnhtbFBLAQIUABQAAAAIAIdO4kAQ3dMNQgIAAHY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B679254">
                      <w:pPr>
                        <w:jc w:val="distribute"/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高级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前端开发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5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-414020</wp:posOffset>
            </wp:positionV>
            <wp:extent cx="1755775" cy="1732915"/>
            <wp:effectExtent l="0" t="0" r="22225" b="19685"/>
            <wp:wrapNone/>
            <wp:docPr id="33" name="图片 33" descr="/Users/gtkj1/Desktop/222.jpg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/Users/gtkj1/Desktop/222.jpg222"/>
                    <pic:cNvPicPr>
                      <a:picLocks noChangeAspect="1"/>
                    </pic:cNvPicPr>
                  </pic:nvPicPr>
                  <pic:blipFill>
                    <a:blip r:embed="rId6"/>
                    <a:srcRect t="12966" b="12966"/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17329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color w:val="FFFFFF" w:themeColor="background1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-638810</wp:posOffset>
            </wp:positionH>
            <wp:positionV relativeFrom="paragraph">
              <wp:posOffset>-554990</wp:posOffset>
            </wp:positionV>
            <wp:extent cx="7797165" cy="2001520"/>
            <wp:effectExtent l="0" t="0" r="635" b="508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419"/>
                    <a:stretch>
                      <a:fillRect/>
                    </a:stretch>
                  </pic:blipFill>
                  <pic:spPr>
                    <a:xfrm>
                      <a:off x="0" y="0"/>
                      <a:ext cx="779716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-229870</wp:posOffset>
                </wp:positionH>
                <wp:positionV relativeFrom="margin">
                  <wp:posOffset>-429260</wp:posOffset>
                </wp:positionV>
                <wp:extent cx="6878955" cy="10068560"/>
                <wp:effectExtent l="12700" t="12700" r="17145" b="27940"/>
                <wp:wrapNone/>
                <wp:docPr id="262" name="矩形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8955" cy="10068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1pt;margin-top:-33.8pt;height:792.8pt;width:541.65pt;mso-position-horizontal-relative:margin;mso-position-vertical-relative:margin;z-index:251659264;v-text-anchor:middle;mso-width-relative:page;mso-height-relative:page;" filled="f" stroked="t" coordsize="21600,21600" o:gfxdata="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I2EYstgAAAANAQAADwAAAAAAAAABACAAAAAiAAAAZHJzL2Rvd25yZXYueG1sUEsBAhQAFAAA&#10;AAgAh07iQJYZqNVhAgAAugQAAA4AAAAAAAAAAQAgAAAAJwEAAGRycy9lMm9Eb2MueG1sUEsFBgAA&#10;AAAGAAYAWQEAAPoFAAAAAA==&#10;">
                <v:fill on="f" focussize="0,0"/>
                <v:stroke weight="2pt" color="#FFFFFF [3212]" joinstyle="round"/>
                <v:imagedata o:title=""/>
                <o:lock v:ext="edit" aspectratio="f"/>
              </v:rect>
            </w:pict>
          </mc:Fallback>
        </mc:AlternateContent>
      </w:r>
    </w:p>
    <w:p w14:paraId="646E2364">
      <w:pPr>
        <w:jc w:val="center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2188210</wp:posOffset>
                </wp:positionH>
                <wp:positionV relativeFrom="paragraph">
                  <wp:posOffset>109220</wp:posOffset>
                </wp:positionV>
                <wp:extent cx="1779270" cy="36703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27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2D8AE">
                            <w:pPr>
                              <w:jc w:val="distribute"/>
                              <w:rPr>
                                <w:rFonts w:hint="default" w:ascii="微软雅黑" w:hAnsi="微软雅黑" w:eastAsia="微软雅黑"/>
                                <w:color w:val="FFFFFF" w:themeColor="background1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Senior Frontent Developer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3pt;margin-top:8.6pt;height:28.9pt;width:140.1pt;z-index:251665408;mso-width-relative:page;mso-height-relative:page;" filled="f" stroked="f" coordsize="21600,21600" o:gfxdata="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FmdNrbAAAACgEAAA8AAAAAAAAAAQAgAAAA&#10;IgAAAGRycy9kb3ducmV2LnhtbFBLAQIUABQAAAAIAIdO4kAo4HTYQQIAAHQ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7D2D8AE">
                      <w:pPr>
                        <w:jc w:val="distribute"/>
                        <w:rPr>
                          <w:rFonts w:hint="default" w:ascii="微软雅黑" w:hAnsi="微软雅黑" w:eastAsia="微软雅黑"/>
                          <w:color w:val="FFFFFF" w:themeColor="background1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Senior Frontent Developer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1A56DB"/>
          <w:sz w:val="44"/>
        </w:rPr>
        <w:t>Yuanhong Qin</w:t>
      </w:r>
    </w:p>
    <w:p w14:paraId="0F63AC48">
      <w:pPr>
        <w:jc w:val="center"/>
      </w:pPr>
      <w:r>
        <w:rPr>
          <w:color w:val="555555"/>
          <w:sz w:val="26"/>
        </w:rPr>
        <w:t>Senior Frontend Developer</w:t>
      </w:r>
    </w:p>
    <w:p w14:paraId="782C5D2C">
      <w:pPr>
        <w:spacing w:after="40"/>
        <w:jc w:val="center"/>
      </w:pPr>
      <w:r>
        <w:rPr>
          <w:color w:val="666666"/>
          <w:sz w:val="18"/>
        </w:rPr>
        <w:t>📞 +86 136-5889-7732  |  ✉ yuanhongqin63@gmail.com  |  📍 Kunming, Yunnan, China  |  9 Years Experience</w:t>
      </w:r>
    </w:p>
    <w:p w14:paraId="1012E634">
      <w:pPr>
        <w:pBdr>
          <w:bottom w:val="single" w:color="1A56DB" w:sz="6" w:space="1"/>
        </w:pBdr>
        <w:spacing w:before="0" w:after="40"/>
      </w:pPr>
    </w:p>
    <w:p w14:paraId="53EAA386">
      <w:pPr>
        <w:pStyle w:val="4"/>
      </w:pPr>
      <w:r>
        <w:rPr>
          <w:color w:val="1A56DB"/>
        </w:rPr>
        <w:t>Education</w:t>
      </w:r>
      <w:bookmarkStart w:id="0" w:name="_GoBack"/>
      <w:bookmarkEnd w:id="0"/>
    </w:p>
    <w:p w14:paraId="08FCD3A0">
      <w:pPr>
        <w:spacing w:before="20" w:after="20"/>
      </w:pPr>
      <w:r>
        <w:rPr>
          <w:b/>
          <w:sz w:val="20"/>
        </w:rPr>
        <w:t>Jiangxi Agricultural University — Bachelor of E-Commerce</w:t>
      </w:r>
    </w:p>
    <w:p w14:paraId="0FFCF656">
      <w:pPr>
        <w:spacing w:before="20" w:after="20"/>
      </w:pPr>
      <w:r>
        <w:rPr>
          <w:b w:val="0"/>
          <w:sz w:val="20"/>
        </w:rPr>
        <w:t>College of Computer and Information Engineering  |  2012.06 – 2016.06</w:t>
      </w:r>
    </w:p>
    <w:p w14:paraId="06F90404">
      <w:pPr>
        <w:spacing w:before="20" w:after="20"/>
      </w:pPr>
      <w:r>
        <w:rPr>
          <w:b w:val="0"/>
          <w:sz w:val="20"/>
        </w:rPr>
        <w:t>Core Courses: Information Systems Analysis &amp; Design, Database Principles, Network Marketing, Online Payment &amp; Settlement, Computer Networking, JSP, Java, C Programming, Data Structures, Web System Development &amp; Design.</w:t>
      </w:r>
    </w:p>
    <w:p w14:paraId="19A9531B">
      <w:pPr>
        <w:pBdr>
          <w:bottom w:val="single" w:color="1A56DB" w:sz="6" w:space="1"/>
        </w:pBdr>
        <w:spacing w:before="0" w:after="40"/>
      </w:pPr>
    </w:p>
    <w:p w14:paraId="35224A1D">
      <w:pPr>
        <w:pStyle w:val="4"/>
      </w:pPr>
      <w:r>
        <w:rPr>
          <w:color w:val="1A56DB"/>
        </w:rPr>
        <w:t>Certifications &amp; Awards</w:t>
      </w:r>
    </w:p>
    <w:p w14:paraId="7A9869C4">
      <w:pPr>
        <w:spacing w:before="20" w:after="20"/>
      </w:pPr>
      <w:r>
        <w:rPr>
          <w:b/>
          <w:sz w:val="20"/>
        </w:rPr>
        <w:t>Certifications:</w:t>
      </w:r>
    </w:p>
    <w:p w14:paraId="063D66FB">
      <w:pPr>
        <w:pStyle w:val="16"/>
        <w:spacing w:before="20" w:after="20"/>
      </w:pPr>
      <w:r>
        <w:rPr>
          <w:sz w:val="20"/>
        </w:rPr>
        <w:t>Certified Information Security Professional (CISP)</w:t>
      </w:r>
    </w:p>
    <w:p w14:paraId="37164B1E">
      <w:pPr>
        <w:pStyle w:val="16"/>
        <w:spacing w:before="20" w:after="20"/>
      </w:pPr>
      <w:r>
        <w:rPr>
          <w:sz w:val="20"/>
        </w:rPr>
        <w:t>Project Management Professional (PMP)</w:t>
      </w:r>
    </w:p>
    <w:p w14:paraId="2A8B4729">
      <w:pPr>
        <w:pStyle w:val="16"/>
        <w:spacing w:before="20" w:after="20"/>
      </w:pPr>
      <w:r>
        <w:rPr>
          <w:sz w:val="20"/>
        </w:rPr>
        <w:t>Senior Information System Project Manager (ISPM – National Software Exam)</w:t>
      </w:r>
    </w:p>
    <w:p w14:paraId="6230124C">
      <w:pPr>
        <w:pStyle w:val="16"/>
        <w:spacing w:before="20" w:after="20"/>
      </w:pPr>
      <w:r>
        <w:rPr>
          <w:sz w:val="20"/>
        </w:rPr>
        <w:t>Senior Teacher Qualification Certificate (Information Technology)</w:t>
      </w:r>
    </w:p>
    <w:p w14:paraId="2BCDFE34">
      <w:pPr>
        <w:pStyle w:val="16"/>
        <w:spacing w:before="20" w:after="20"/>
      </w:pPr>
      <w:r>
        <w:rPr>
          <w:sz w:val="20"/>
        </w:rPr>
        <w:t>CET-4 (College English Test Band 4)</w:t>
      </w:r>
    </w:p>
    <w:p w14:paraId="56FEF3A9">
      <w:pPr>
        <w:spacing w:before="20" w:after="20"/>
      </w:pPr>
      <w:r>
        <w:rPr>
          <w:b/>
          <w:sz w:val="20"/>
        </w:rPr>
        <w:t>Awards:</w:t>
      </w:r>
    </w:p>
    <w:p w14:paraId="1DDBF5C9">
      <w:pPr>
        <w:pStyle w:val="16"/>
        <w:spacing w:before="20" w:after="20"/>
      </w:pPr>
      <w:r>
        <w:rPr>
          <w:sz w:val="20"/>
        </w:rPr>
        <w:t>1st Prize, Yunnan Power Industry Association Science &amp; Technology Innovation Award</w:t>
      </w:r>
    </w:p>
    <w:p w14:paraId="680446A9">
      <w:pPr>
        <w:pStyle w:val="16"/>
        <w:spacing w:before="20" w:after="20"/>
      </w:pPr>
      <w:r>
        <w:rPr>
          <w:sz w:val="20"/>
        </w:rPr>
        <w:t>3rd Prize, Yunnan Power Industry Association Science &amp; Technology Innovation Award</w:t>
      </w:r>
    </w:p>
    <w:p w14:paraId="3AB11AF7">
      <w:pPr>
        <w:pStyle w:val="16"/>
        <w:spacing w:before="20" w:after="20"/>
      </w:pPr>
      <w:r>
        <w:rPr>
          <w:sz w:val="20"/>
        </w:rPr>
        <w:t>1st Prize, Research on Network Security Compliance Monitoring &amp; Assessment Based on Autonomous &amp; Controllable Architecture + Project Innovation Bonus</w:t>
      </w:r>
    </w:p>
    <w:p w14:paraId="2819E8DB">
      <w:pPr>
        <w:pStyle w:val="16"/>
        <w:spacing w:before="20" w:after="20"/>
      </w:pPr>
      <w:r>
        <w:rPr>
          <w:sz w:val="20"/>
        </w:rPr>
        <w:t>Scientific &amp; Technological Achievement Evaluation Certificate No. 004 (2020), Yunnan Power Industry</w:t>
      </w:r>
    </w:p>
    <w:p w14:paraId="0827F1C4">
      <w:pPr>
        <w:pBdr>
          <w:bottom w:val="single" w:color="1A56DB" w:sz="6" w:space="1"/>
        </w:pBdr>
        <w:spacing w:before="0" w:after="40"/>
      </w:pPr>
    </w:p>
    <w:p w14:paraId="2D076490">
      <w:pPr>
        <w:pStyle w:val="4"/>
      </w:pPr>
      <w:r>
        <w:rPr>
          <w:color w:val="1A56DB"/>
        </w:rPr>
        <w:t>Technical Skills</w:t>
      </w:r>
    </w:p>
    <w:p w14:paraId="29C9E67A">
      <w:pPr>
        <w:spacing w:before="20" w:after="20"/>
      </w:pPr>
      <w:r>
        <w:rPr>
          <w:b/>
          <w:sz w:val="20"/>
        </w:rPr>
        <w:t>1. Frontend Frameworks &amp; Ecosystem</w:t>
      </w:r>
    </w:p>
    <w:p w14:paraId="3481E4B1">
      <w:pPr>
        <w:pStyle w:val="16"/>
        <w:spacing w:before="20" w:after="20"/>
      </w:pPr>
      <w:r>
        <w:rPr>
          <w:sz w:val="20"/>
        </w:rPr>
        <w:t>Vue Ecosystem: Vue 2/3 full stack (Vue Router, Vuex/Pinia), Element UI/Plus</w:t>
      </w:r>
    </w:p>
    <w:p w14:paraId="74B17E6E">
      <w:pPr>
        <w:pStyle w:val="16"/>
        <w:spacing w:before="20" w:after="20"/>
      </w:pPr>
      <w:r>
        <w:rPr>
          <w:sz w:val="20"/>
        </w:rPr>
        <w:t>React Ecosystem: React Hooks, Next.js, Redux/Mobx/Recoil/Zustand, Umi, React Query</w:t>
      </w:r>
    </w:p>
    <w:p w14:paraId="7A77DCAC">
      <w:pPr>
        <w:spacing w:before="20" w:after="20"/>
      </w:pPr>
      <w:r>
        <w:rPr>
          <w:b/>
          <w:sz w:val="20"/>
        </w:rPr>
        <w:t>2. Mobile Application Development</w:t>
      </w:r>
    </w:p>
    <w:p w14:paraId="43AE3DF6">
      <w:pPr>
        <w:pStyle w:val="16"/>
        <w:spacing w:before="20" w:after="20"/>
      </w:pPr>
      <w:r>
        <w:rPr>
          <w:sz w:val="20"/>
        </w:rPr>
        <w:t>React Native: Cross-platform mobile apps, native module integration &amp; performance optimization</w:t>
      </w:r>
    </w:p>
    <w:p w14:paraId="51C080ED">
      <w:pPr>
        <w:pStyle w:val="16"/>
        <w:spacing w:before="20" w:after="20"/>
      </w:pPr>
      <w:r>
        <w:rPr>
          <w:sz w:val="20"/>
        </w:rPr>
        <w:t>Cross-Platform: Taro, Uni-app for WeChat Mini Programs &amp; multi-platform apps</w:t>
      </w:r>
    </w:p>
    <w:p w14:paraId="4B2ACADD">
      <w:pPr>
        <w:pStyle w:val="16"/>
        <w:spacing w:before="20" w:after="20"/>
      </w:pPr>
      <w:r>
        <w:rPr>
          <w:sz w:val="20"/>
        </w:rPr>
        <w:t>Hybrid Apps: Angular + Ionic + TypeScript for WebApp development</w:t>
      </w:r>
    </w:p>
    <w:p w14:paraId="0C029843">
      <w:pPr>
        <w:spacing w:before="20" w:after="20"/>
      </w:pPr>
      <w:r>
        <w:rPr>
          <w:b/>
          <w:sz w:val="20"/>
        </w:rPr>
        <w:t>3. UI &amp; Styling</w:t>
      </w:r>
    </w:p>
    <w:p w14:paraId="579F091B">
      <w:pPr>
        <w:pStyle w:val="16"/>
        <w:spacing w:before="20" w:after="20"/>
      </w:pPr>
      <w:r>
        <w:rPr>
          <w:sz w:val="20"/>
        </w:rPr>
        <w:t>Component Libraries: Ant Design (PC/Mobile), Element/Plus, Mint-UI, ColorUI, Chakra UI — custom wrappers &amp; extensions</w:t>
      </w:r>
    </w:p>
    <w:p w14:paraId="14E47425">
      <w:pPr>
        <w:pStyle w:val="16"/>
        <w:spacing w:before="20" w:after="20"/>
      </w:pPr>
      <w:r>
        <w:rPr>
          <w:sz w:val="20"/>
        </w:rPr>
        <w:t>CSS: Tailwind CSS, Windi CSS, CSS Modules, Styled-components</w:t>
      </w:r>
    </w:p>
    <w:p w14:paraId="08046652">
      <w:pPr>
        <w:pStyle w:val="16"/>
        <w:spacing w:before="20" w:after="20"/>
      </w:pPr>
      <w:r>
        <w:rPr>
          <w:sz w:val="20"/>
        </w:rPr>
        <w:t>Preprocessors: CSS3, Sass/Less</w:t>
      </w:r>
    </w:p>
    <w:p w14:paraId="6A0BA797">
      <w:pPr>
        <w:spacing w:before="20" w:after="20"/>
      </w:pPr>
      <w:r>
        <w:rPr>
          <w:b/>
          <w:sz w:val="20"/>
        </w:rPr>
        <w:t>4. Languages &amp; Tools</w:t>
      </w:r>
    </w:p>
    <w:p w14:paraId="002721D6">
      <w:pPr>
        <w:pStyle w:val="16"/>
        <w:spacing w:before="20" w:after="20"/>
      </w:pPr>
      <w:r>
        <w:rPr>
          <w:sz w:val="20"/>
        </w:rPr>
        <w:t>TypeScript, ES6+, strong type system proficiency</w:t>
      </w:r>
    </w:p>
    <w:p w14:paraId="7A16B0DC">
      <w:pPr>
        <w:pStyle w:val="16"/>
        <w:spacing w:before="20" w:after="20"/>
      </w:pPr>
      <w:r>
        <w:rPr>
          <w:sz w:val="20"/>
        </w:rPr>
        <w:t>Libraries: Lodash, Moment/Day.js, ECharts, Axios</w:t>
      </w:r>
    </w:p>
    <w:p w14:paraId="66A40BA1">
      <w:pPr>
        <w:pStyle w:val="16"/>
        <w:spacing w:before="20" w:after="20"/>
      </w:pPr>
      <w:r>
        <w:rPr>
          <w:sz w:val="20"/>
        </w:rPr>
        <w:t>Build Tools: Webpack, Vite, Rollup</w:t>
      </w:r>
    </w:p>
    <w:p w14:paraId="7E7D634B">
      <w:pPr>
        <w:spacing w:before="20" w:after="20"/>
      </w:pPr>
      <w:r>
        <w:rPr>
          <w:b/>
          <w:sz w:val="20"/>
        </w:rPr>
        <w:t>5. Backend &amp; Data</w:t>
      </w:r>
    </w:p>
    <w:p w14:paraId="280D201A">
      <w:pPr>
        <w:pStyle w:val="16"/>
        <w:spacing w:before="20" w:after="20"/>
      </w:pPr>
      <w:r>
        <w:rPr>
          <w:sz w:val="20"/>
        </w:rPr>
        <w:t>Node.js, NestJS for server-side development</w:t>
      </w:r>
    </w:p>
    <w:p w14:paraId="7A479987">
      <w:pPr>
        <w:pStyle w:val="16"/>
        <w:spacing w:before="20" w:after="20"/>
      </w:pPr>
      <w:r>
        <w:rPr>
          <w:sz w:val="20"/>
        </w:rPr>
        <w:t>ORM: TypeORM, Prisma; ElasticSearch for data querying &amp; processing</w:t>
      </w:r>
    </w:p>
    <w:p w14:paraId="2E8EC441">
      <w:pPr>
        <w:spacing w:before="20" w:after="20"/>
      </w:pPr>
      <w:r>
        <w:rPr>
          <w:b/>
          <w:sz w:val="20"/>
        </w:rPr>
        <w:t>6. Testing &amp; Deployment</w:t>
      </w:r>
    </w:p>
    <w:p w14:paraId="432A3194">
      <w:pPr>
        <w:pStyle w:val="16"/>
        <w:spacing w:before="20" w:after="20"/>
      </w:pPr>
      <w:r>
        <w:rPr>
          <w:sz w:val="20"/>
        </w:rPr>
        <w:t>Testing: Jest, Vitest — unit &amp; integration testing</w:t>
      </w:r>
    </w:p>
    <w:p w14:paraId="087E60A3">
      <w:pPr>
        <w:pStyle w:val="16"/>
        <w:spacing w:before="20" w:after="20"/>
      </w:pPr>
      <w:r>
        <w:rPr>
          <w:sz w:val="20"/>
        </w:rPr>
        <w:t>Deployment: Docker, CloudFlare, Jenkins, Vercel</w:t>
      </w:r>
    </w:p>
    <w:p w14:paraId="77D348CA">
      <w:pPr>
        <w:spacing w:before="20" w:after="20"/>
      </w:pPr>
      <w:r>
        <w:rPr>
          <w:b/>
          <w:sz w:val="20"/>
        </w:rPr>
        <w:t>7. Soft Skills</w:t>
      </w:r>
    </w:p>
    <w:p w14:paraId="4CCC79A6">
      <w:pPr>
        <w:pStyle w:val="16"/>
        <w:spacing w:before="20" w:after="20"/>
      </w:pPr>
      <w:r>
        <w:rPr>
          <w:sz w:val="20"/>
        </w:rPr>
        <w:t>Project management expertise (PMP certified); product, design &amp; interaction experience</w:t>
      </w:r>
    </w:p>
    <w:p w14:paraId="2D19A3FB">
      <w:pPr>
        <w:pStyle w:val="16"/>
        <w:spacing w:before="20" w:after="20"/>
      </w:pPr>
      <w:r>
        <w:rPr>
          <w:sz w:val="20"/>
        </w:rPr>
        <w:t>Ownership mindset; capable of independently delivering complex modules/projects</w:t>
      </w:r>
    </w:p>
    <w:p w14:paraId="08FF149F">
      <w:pPr>
        <w:pStyle w:val="16"/>
        <w:spacing w:before="20" w:after="20"/>
      </w:pPr>
      <w:r>
        <w:rPr>
          <w:sz w:val="20"/>
        </w:rPr>
        <w:t>Tech blog: https://tutudev.blog.csdn.net</w:t>
      </w:r>
    </w:p>
    <w:p w14:paraId="511AD933">
      <w:pPr>
        <w:pBdr>
          <w:bottom w:val="single" w:color="1A56DB" w:sz="6" w:space="1"/>
        </w:pBdr>
        <w:spacing w:before="0" w:after="40"/>
      </w:pPr>
    </w:p>
    <w:p w14:paraId="39F0E13A">
      <w:pPr>
        <w:pStyle w:val="4"/>
      </w:pPr>
      <w:r>
        <w:rPr>
          <w:color w:val="1A56DB"/>
        </w:rPr>
        <w:t>Work Experience</w:t>
      </w:r>
    </w:p>
    <w:p w14:paraId="7570140B">
      <w:r>
        <w:rPr>
          <w:b/>
          <w:color w:val="1A56DB"/>
          <w:sz w:val="24"/>
        </w:rPr>
        <w:t>Yundian Tongfang Technology Co., Ltd.</w:t>
      </w:r>
      <w:r>
        <w:rPr>
          <w:sz w:val="20"/>
        </w:rPr>
        <w:t xml:space="preserve">    Frontend Team Lead    |    Apr 2019 – Nov 2022</w:t>
      </w:r>
    </w:p>
    <w:p w14:paraId="230E3F5C">
      <w:pPr>
        <w:spacing w:before="20" w:after="20"/>
      </w:pPr>
      <w:r>
        <w:rPr>
          <w:b/>
          <w:sz w:val="22"/>
        </w:rPr>
        <w:t>▎ Project 1: Threat Detection Platform</w:t>
      </w:r>
    </w:p>
    <w:p w14:paraId="111E28E8">
      <w:pPr>
        <w:spacing w:before="20" w:after="20"/>
      </w:pPr>
      <w:r>
        <w:rPr>
          <w:b w:val="0"/>
          <w:sz w:val="20"/>
        </w:rPr>
        <w:t>A core cybersecurity defense system for China Southern Power Grid's Security Operations Center. Integrates intelligent traffic monitoring, network attack detection, intrusion prevention &amp; log analysis. Built with Vue 2 + Vuex + Element UI + Webpack + Vue Router + ElasticSearch, enabling real-time analysis of 1M+ network traffic flows.</w:t>
      </w:r>
    </w:p>
    <w:p w14:paraId="5C15258D">
      <w:pPr>
        <w:spacing w:before="20" w:after="20"/>
      </w:pPr>
      <w:r>
        <w:rPr>
          <w:b/>
          <w:sz w:val="20"/>
        </w:rPr>
        <w:t>Frontend Architecture &amp; Performance:</w:t>
      </w:r>
    </w:p>
    <w:p w14:paraId="76B3813F">
      <w:pPr>
        <w:pStyle w:val="16"/>
        <w:spacing w:before="20" w:after="20"/>
      </w:pPr>
      <w:r>
        <w:rPr>
          <w:sz w:val="20"/>
        </w:rPr>
        <w:t>Designed modular architecture with dynamic component lazy-loading &amp; code-splitting; reduced first-paint from 3.5s to 2s (43% improvement)</w:t>
      </w:r>
    </w:p>
    <w:p w14:paraId="7E238AFC">
      <w:pPr>
        <w:pStyle w:val="16"/>
        <w:spacing w:before="20" w:after="20"/>
      </w:pPr>
      <w:r>
        <w:rPr>
          <w:sz w:val="20"/>
        </w:rPr>
        <w:t>Optimized Webpack with cache-loader, cutting build time from 4min to 2.8min (30% faster)</w:t>
      </w:r>
    </w:p>
    <w:p w14:paraId="5E4CF7E2">
      <w:pPr>
        <w:pStyle w:val="16"/>
        <w:spacing w:before="20" w:after="20"/>
      </w:pPr>
      <w:r>
        <w:rPr>
          <w:sz w:val="20"/>
        </w:rPr>
        <w:t>Implemented time-sliced rendering (requestAnimationFrame) &amp; virtual list for 1M+ data points; page response from 3s → 600ms (5× faster, 80% less DOM pressure)</w:t>
      </w:r>
    </w:p>
    <w:p w14:paraId="0938A02C">
      <w:pPr>
        <w:pStyle w:val="16"/>
        <w:spacing w:before="20" w:after="20"/>
      </w:pPr>
      <w:r>
        <w:rPr>
          <w:sz w:val="20"/>
        </w:rPr>
        <w:t>Tree-shaking &amp; code compression reduced bundle size by 35% (8.2MB → 5.3MB)</w:t>
      </w:r>
    </w:p>
    <w:p w14:paraId="0F1A970F">
      <w:pPr>
        <w:spacing w:before="20" w:after="20"/>
      </w:pPr>
      <w:r>
        <w:rPr>
          <w:b/>
          <w:sz w:val="20"/>
        </w:rPr>
        <w:t>Security Monitoring &amp; Visualization:</w:t>
      </w:r>
    </w:p>
    <w:p w14:paraId="01825ADF">
      <w:pPr>
        <w:pStyle w:val="16"/>
        <w:spacing w:before="20" w:after="20"/>
      </w:pPr>
      <w:r>
        <w:rPr>
          <w:sz w:val="20"/>
        </w:rPr>
        <w:t>Developed 10+ security dashboard screens with ECharts for attack tracing, traffic anomalies &amp; security event multi-dimensional visualization</w:t>
      </w:r>
    </w:p>
    <w:p w14:paraId="5E5118E7">
      <w:pPr>
        <w:pStyle w:val="16"/>
        <w:spacing w:before="20" w:after="20"/>
      </w:pPr>
      <w:r>
        <w:rPr>
          <w:sz w:val="20"/>
        </w:rPr>
        <w:t>Built ElasticSearch-based query engine supporting 20+ compound filter dimensions, query response &lt; 200ms</w:t>
      </w:r>
    </w:p>
    <w:p w14:paraId="00CB6063">
      <w:pPr>
        <w:pStyle w:val="16"/>
        <w:spacing w:before="20" w:after="20"/>
      </w:pPr>
      <w:r>
        <w:rPr>
          <w:sz w:val="20"/>
        </w:rPr>
        <w:t>Refactored API layer with request batching &amp; data caching, reducing network requests by 32% and server CPU load by 28%</w:t>
      </w:r>
    </w:p>
    <w:p w14:paraId="1E2A1625">
      <w:pPr>
        <w:pStyle w:val="16"/>
        <w:spacing w:before="20" w:after="20"/>
      </w:pPr>
      <w:r>
        <w:rPr>
          <w:sz w:val="20"/>
        </w:rPr>
        <w:t>Flex + Grid responsive layouts with media queries for desktop-to-tablet adaptation</w:t>
      </w:r>
    </w:p>
    <w:p w14:paraId="179BB5B0">
      <w:pPr>
        <w:spacing w:before="20" w:after="20"/>
      </w:pPr>
      <w:r>
        <w:rPr>
          <w:b/>
          <w:sz w:val="20"/>
        </w:rPr>
        <w:t>Engineering Practices &amp; Team Efficiency:</w:t>
      </w:r>
    </w:p>
    <w:p w14:paraId="5BE5DAFA">
      <w:pPr>
        <w:pStyle w:val="16"/>
        <w:spacing w:before="20" w:after="20"/>
      </w:pPr>
      <w:r>
        <w:rPr>
          <w:sz w:val="20"/>
        </w:rPr>
        <w:t>Built 30+ business components &amp; 15+ reusable components (forms, data tables, monitoring panels); code reuse up 40%</w:t>
      </w:r>
    </w:p>
    <w:p w14:paraId="4F9C660D">
      <w:pPr>
        <w:pStyle w:val="16"/>
        <w:spacing w:before="20" w:after="20"/>
      </w:pPr>
      <w:r>
        <w:rPr>
          <w:sz w:val="20"/>
        </w:rPr>
        <w:t>Established ESLint standards + Jest unit testing; code quality up 35%, production bugs down 45%</w:t>
      </w:r>
    </w:p>
    <w:p w14:paraId="1B5FD233">
      <w:pPr>
        <w:pStyle w:val="16"/>
        <w:spacing w:before="20" w:after="20"/>
      </w:pPr>
      <w:r>
        <w:rPr>
          <w:sz w:val="20"/>
        </w:rPr>
        <w:t>Optimized Git workflow with PR review mechanism &amp; weekly Code Review; team collaboration up 30%</w:t>
      </w:r>
    </w:p>
    <w:p w14:paraId="24FFE512">
      <w:pPr>
        <w:pStyle w:val="16"/>
        <w:spacing w:before="20" w:after="20"/>
      </w:pPr>
      <w:r>
        <w:rPr>
          <w:sz w:val="20"/>
        </w:rPr>
        <w:t>Agile delivery: compressed 12-month timeline to 8 months via requirement decomposition &amp; component-based parallel development</w:t>
      </w:r>
    </w:p>
    <w:p w14:paraId="561594B4">
      <w:pPr>
        <w:spacing w:before="20" w:after="20"/>
      </w:pPr>
      <w:r>
        <w:rPr>
          <w:b/>
          <w:sz w:val="20"/>
        </w:rPr>
        <w:t>Business Impact:</w:t>
      </w:r>
    </w:p>
    <w:p w14:paraId="1F16787A">
      <w:pPr>
        <w:pStyle w:val="16"/>
        <w:spacing w:before="20" w:after="20"/>
      </w:pPr>
      <w:r>
        <w:rPr>
          <w:sz w:val="20"/>
        </w:rPr>
        <w:t>Enabled 7×24h cybersecurity monitoring; incident response speed improved 80%+, false positive rate reduced ~50%</w:t>
      </w:r>
    </w:p>
    <w:p w14:paraId="1440A93B">
      <w:pPr>
        <w:pStyle w:val="16"/>
        <w:spacing w:before="20" w:after="20"/>
      </w:pPr>
      <w:r>
        <w:rPr>
          <w:sz w:val="20"/>
        </w:rPr>
        <w:t>Annual security operations cost savings: ¥700K+ through automated analysis &amp; response</w:t>
      </w:r>
    </w:p>
    <w:p w14:paraId="35EB0AB4">
      <w:pPr>
        <w:pStyle w:val="16"/>
        <w:spacing w:before="20" w:after="20"/>
      </w:pPr>
      <w:r>
        <w:rPr>
          <w:sz w:val="20"/>
        </w:rPr>
        <w:t>Awards: Yunnan Power Association 2021 Sci-Tech Innovation 3rd Prize; 1st Prize for Security Compliance R&amp;D</w:t>
      </w:r>
    </w:p>
    <w:p w14:paraId="197B5A48">
      <w:pPr>
        <w:spacing w:before="20" w:after="20"/>
      </w:pPr>
      <w:r>
        <w:rPr>
          <w:b/>
          <w:sz w:val="22"/>
        </w:rPr>
        <w:t>▎ Project 2: YunTan Compliance Management System</w:t>
      </w:r>
    </w:p>
    <w:p w14:paraId="3B522710">
      <w:pPr>
        <w:spacing w:before="20" w:after="20"/>
      </w:pPr>
      <w:r>
        <w:rPr>
          <w:b w:val="0"/>
          <w:sz w:val="20"/>
        </w:rPr>
        <w:t>An intelligent security compliance platform integrating vulnerability scanning &amp; classified protection (等保) assessment. Built with React + Ant Design + Redux + TypeScript + Webpack. Deployed across multiple power supply bureaus in Yunnan &amp; Guizhou provinces.</w:t>
      </w:r>
    </w:p>
    <w:p w14:paraId="32A540A4">
      <w:pPr>
        <w:spacing w:before="20" w:after="20"/>
      </w:pPr>
      <w:r>
        <w:rPr>
          <w:b/>
          <w:sz w:val="20"/>
        </w:rPr>
        <w:t>Architecture &amp; Security:</w:t>
      </w:r>
    </w:p>
    <w:p w14:paraId="4B2B646B">
      <w:pPr>
        <w:pStyle w:val="16"/>
        <w:spacing w:before="20" w:after="20"/>
      </w:pPr>
      <w:r>
        <w:rPr>
          <w:sz w:val="20"/>
        </w:rPr>
        <w:t>Modularized into asset management, vulnerability scanning, compliance assessment &amp; reporting; React component design reduced coupling 60%, maintenance efficiency up 45%</w:t>
      </w:r>
    </w:p>
    <w:p w14:paraId="31A07E20">
      <w:pPr>
        <w:pStyle w:val="16"/>
        <w:spacing w:before="20" w:after="20"/>
      </w:pPr>
      <w:r>
        <w:rPr>
          <w:sz w:val="20"/>
        </w:rPr>
        <w:t>RBAC permission model via React Router + HOC: role, menu &amp; button-level access control</w:t>
      </w:r>
    </w:p>
    <w:p w14:paraId="3234AFC4">
      <w:pPr>
        <w:pStyle w:val="16"/>
        <w:spacing w:before="20" w:after="20"/>
      </w:pPr>
      <w:r>
        <w:rPr>
          <w:sz w:val="20"/>
        </w:rPr>
        <w:t>Full security stack: HTTPS + JWT + XSS/CSRF defense; penetration test rating: "Excellent"</w:t>
      </w:r>
    </w:p>
    <w:p w14:paraId="163B40CA">
      <w:pPr>
        <w:spacing w:before="20" w:after="20"/>
      </w:pPr>
      <w:r>
        <w:rPr>
          <w:b/>
          <w:sz w:val="20"/>
        </w:rPr>
        <w:t>Performance &amp; UX:</w:t>
      </w:r>
    </w:p>
    <w:p w14:paraId="14AE6018">
      <w:pPr>
        <w:pStyle w:val="16"/>
        <w:spacing w:before="20" w:after="20"/>
      </w:pPr>
      <w:r>
        <w:rPr>
          <w:sz w:val="20"/>
        </w:rPr>
        <w:t>WebSocket real-time scan status updates; user satisfaction up 65%</w:t>
      </w:r>
    </w:p>
    <w:p w14:paraId="703ED47D">
      <w:pPr>
        <w:pStyle w:val="16"/>
        <w:spacing w:before="20" w:after="20"/>
      </w:pPr>
      <w:r>
        <w:rPr>
          <w:sz w:val="20"/>
        </w:rPr>
        <w:t>Redux-Saga async flow management with request batching, caching, debounce &amp; throttle strategies</w:t>
      </w:r>
    </w:p>
    <w:p w14:paraId="45889319">
      <w:pPr>
        <w:spacing w:before="20" w:after="20"/>
      </w:pPr>
      <w:r>
        <w:rPr>
          <w:b/>
          <w:sz w:val="20"/>
        </w:rPr>
        <w:t>Business Impact:</w:t>
      </w:r>
    </w:p>
    <w:p w14:paraId="5E7AD68D">
      <w:pPr>
        <w:pStyle w:val="16"/>
        <w:spacing w:before="20" w:after="20"/>
      </w:pPr>
      <w:r>
        <w:rPr>
          <w:sz w:val="20"/>
        </w:rPr>
        <w:t>Compliance assessment cycle shortened 50%+, vulnerability fix response time reduced 40%</w:t>
      </w:r>
    </w:p>
    <w:p w14:paraId="3108369B">
      <w:pPr>
        <w:pStyle w:val="16"/>
        <w:spacing w:before="20" w:after="20"/>
      </w:pPr>
      <w:r>
        <w:rPr>
          <w:sz w:val="20"/>
        </w:rPr>
        <w:t>Annual cost savings: ¥300K by replacing external vulnerability scanning; fully autonomous &amp; controllable</w:t>
      </w:r>
    </w:p>
    <w:p w14:paraId="64F32040">
      <w:pPr>
        <w:pStyle w:val="16"/>
        <w:spacing w:before="20" w:after="20"/>
      </w:pPr>
      <w:r>
        <w:rPr>
          <w:sz w:val="20"/>
        </w:rPr>
        <w:t>Deployed to multiple bureaus at ¥100K annual license per bureau; won Yunnan Power 1st Prize Sci-Tech Innovation Award</w:t>
      </w:r>
    </w:p>
    <w:p w14:paraId="2BB038FB">
      <w:pPr>
        <w:spacing w:before="20" w:after="20"/>
      </w:pPr>
      <w:r>
        <w:rPr>
          <w:b/>
          <w:sz w:val="20"/>
        </w:rPr>
        <w:t>Other Projects:</w:t>
      </w:r>
    </w:p>
    <w:p w14:paraId="5DC9D06A">
      <w:pPr>
        <w:pStyle w:val="16"/>
        <w:spacing w:before="20" w:after="20"/>
      </w:pPr>
      <w:r>
        <w:rPr>
          <w:sz w:val="20"/>
        </w:rPr>
        <w:t>Asset Management System: Vue 3 + TypeScript + Pinia + Element Plus + Vite</w:t>
      </w:r>
    </w:p>
    <w:p w14:paraId="7025BECD">
      <w:pPr>
        <w:pStyle w:val="16"/>
        <w:spacing w:before="20" w:after="20"/>
      </w:pPr>
      <w:r>
        <w:rPr>
          <w:sz w:val="20"/>
        </w:rPr>
        <w:t>Intelligent Control System: React + Redux + Ant Design + Webpack + TypeScript + Tailwind</w:t>
      </w:r>
    </w:p>
    <w:p w14:paraId="67B7C08D">
      <w:pPr>
        <w:pBdr>
          <w:bottom w:val="single" w:color="1A56DB" w:sz="6" w:space="1"/>
        </w:pBdr>
        <w:spacing w:before="0" w:after="40"/>
      </w:pPr>
    </w:p>
    <w:p w14:paraId="2176EA34">
      <w:r>
        <w:rPr>
          <w:b/>
          <w:color w:val="1A56DB"/>
          <w:sz w:val="24"/>
        </w:rPr>
        <w:t>Zhonggang Yuntian</w:t>
      </w:r>
      <w:r>
        <w:rPr>
          <w:sz w:val="20"/>
        </w:rPr>
        <w:t xml:space="preserve">    Frontend Team Lead    |    Apr 2018 – Mar 2019</w:t>
      </w:r>
    </w:p>
    <w:p w14:paraId="23AE1355">
      <w:pPr>
        <w:spacing w:before="20" w:after="20"/>
      </w:pPr>
      <w:r>
        <w:rPr>
          <w:b/>
          <w:sz w:val="22"/>
        </w:rPr>
        <w:t>▎ Project: BaiXiang Express Ordering System (B2B)</w:t>
      </w:r>
    </w:p>
    <w:p w14:paraId="392907DF">
      <w:pPr>
        <w:spacing w:before="20" w:after="20"/>
      </w:pPr>
      <w:r>
        <w:rPr>
          <w:b w:val="0"/>
          <w:sz w:val="20"/>
        </w:rPr>
        <w:t>An enterprise-grade B2B ordering management platform (modeled after EasyOrder) covering product management, order processing, inventory sync, payment settlement &amp; data reporting. Built with React + Redux + Ant Design + TypeScript.</w:t>
      </w:r>
    </w:p>
    <w:p w14:paraId="587D7880">
      <w:pPr>
        <w:pStyle w:val="16"/>
        <w:spacing w:before="20" w:after="20"/>
      </w:pPr>
      <w:r>
        <w:rPr>
          <w:sz w:val="20"/>
        </w:rPr>
        <w:t>Developed componentized modules (product listing, order management, payment settlement, theming); reduced code redundancy &amp; improved team velocity</w:t>
      </w:r>
    </w:p>
    <w:p w14:paraId="7FA71E57">
      <w:pPr>
        <w:pStyle w:val="16"/>
        <w:spacing w:before="20" w:after="20"/>
      </w:pPr>
      <w:r>
        <w:rPr>
          <w:sz w:val="20"/>
        </w:rPr>
        <w:t>Established company knowledge base &amp; initiated tech exchange sessions</w:t>
      </w:r>
    </w:p>
    <w:p w14:paraId="4B0884CC">
      <w:pPr>
        <w:pStyle w:val="16"/>
        <w:spacing w:before="20" w:after="20"/>
      </w:pPr>
      <w:r>
        <w:rPr>
          <w:sz w:val="20"/>
        </w:rPr>
        <w:t>Adopted by 30+ enterprise clients (incl. BaiXiang Group, XinKunhua Hospital); became company's core revenue product with monthly transactions exceeding ¥1M</w:t>
      </w:r>
    </w:p>
    <w:p w14:paraId="63B4B06A">
      <w:pPr>
        <w:spacing w:before="20" w:after="20"/>
      </w:pPr>
      <w:r>
        <w:rPr>
          <w:b/>
          <w:sz w:val="20"/>
        </w:rPr>
        <w:t>Other Projects:</w:t>
      </w:r>
    </w:p>
    <w:p w14:paraId="76E1D7E0">
      <w:pPr>
        <w:pStyle w:val="16"/>
        <w:spacing w:before="20" w:after="20"/>
      </w:pPr>
      <w:r>
        <w:rPr>
          <w:sz w:val="20"/>
        </w:rPr>
        <w:t>BaiXiang Express App: Companion e-commerce app (React Native)</w:t>
      </w:r>
    </w:p>
    <w:p w14:paraId="118C1A62">
      <w:pPr>
        <w:pStyle w:val="16"/>
        <w:spacing w:before="20" w:after="20"/>
      </w:pPr>
      <w:r>
        <w:rPr>
          <w:sz w:val="20"/>
        </w:rPr>
        <w:t>ZhiDiao Express Mini Program: WeChat Mini Program (Taro)</w:t>
      </w:r>
    </w:p>
    <w:p w14:paraId="7C0B4F1D">
      <w:pPr>
        <w:pStyle w:val="16"/>
        <w:spacing w:before="20" w:after="20"/>
      </w:pPr>
      <w:r>
        <w:rPr>
          <w:sz w:val="20"/>
        </w:rPr>
        <w:t>Zhonggang CEO-100 App: OA application (React Native)</w:t>
      </w:r>
    </w:p>
    <w:p w14:paraId="264D3C58">
      <w:pPr>
        <w:pStyle w:val="16"/>
        <w:spacing w:before="20" w:after="20"/>
      </w:pPr>
      <w:r>
        <w:rPr>
          <w:sz w:val="20"/>
        </w:rPr>
        <w:t>Zhonggang CEO Smart System: DRP system covering attendance, workflows &amp; company management (Vue 2)</w:t>
      </w:r>
    </w:p>
    <w:p w14:paraId="3A7E7E6E">
      <w:pPr>
        <w:pBdr>
          <w:bottom w:val="single" w:color="1A56DB" w:sz="6" w:space="1"/>
        </w:pBdr>
        <w:spacing w:before="0" w:after="40"/>
      </w:pPr>
    </w:p>
    <w:p w14:paraId="634F6A72">
      <w:r>
        <w:rPr>
          <w:b/>
          <w:color w:val="1A56DB"/>
          <w:sz w:val="24"/>
        </w:rPr>
        <w:t>Foxconn Technology Group</w:t>
      </w:r>
      <w:r>
        <w:rPr>
          <w:sz w:val="20"/>
        </w:rPr>
        <w:t xml:space="preserve">    Frontend Developer    |    2016 – Apr 2018</w:t>
      </w:r>
    </w:p>
    <w:p w14:paraId="385F0C56">
      <w:pPr>
        <w:spacing w:before="20" w:after="20"/>
      </w:pPr>
      <w:r>
        <w:rPr>
          <w:b/>
          <w:sz w:val="22"/>
        </w:rPr>
        <w:t>▎ Project: Quality Control Production Line</w:t>
      </w:r>
    </w:p>
    <w:p w14:paraId="00F09200">
      <w:pPr>
        <w:spacing w:before="20" w:after="20"/>
      </w:pPr>
      <w:r>
        <w:rPr>
          <w:b w:val="0"/>
          <w:sz w:val="20"/>
        </w:rPr>
        <w:t>Digital management of the full iPhone production lifecycle — from component assembly to final QC. Covered 20+ precision processes, 1,000+ production-line terminals &amp; 600K employee performance management. Integrated with Apple's Global Supply Chain standards for zero-defect delivery benchmark. Built with Angular + TypeScript + CSS3 + Flex.</w:t>
      </w:r>
    </w:p>
    <w:p w14:paraId="7E68B442">
      <w:pPr>
        <w:pStyle w:val="16"/>
        <w:spacing w:before="20" w:after="20"/>
      </w:pPr>
      <w:r>
        <w:rPr>
          <w:sz w:val="20"/>
        </w:rPr>
        <w:t>Responsible for pixel-perfect UI implementation, business logic development &amp; component encapsulation</w:t>
      </w:r>
    </w:p>
    <w:p w14:paraId="2485DF5B">
      <w:pPr>
        <w:pStyle w:val="16"/>
        <w:spacing w:before="20" w:after="20"/>
      </w:pPr>
      <w:r>
        <w:rPr>
          <w:sz w:val="20"/>
        </w:rPr>
        <w:t>Maintained high code quality standards with continuous self-review &amp; improvement</w:t>
      </w:r>
    </w:p>
    <w:p w14:paraId="001F6E52">
      <w:pPr>
        <w:pStyle w:val="16"/>
        <w:spacing w:before="20" w:after="20"/>
      </w:pPr>
      <w:r>
        <w:rPr>
          <w:sz w:val="20"/>
        </w:rPr>
        <w:t>Consistently contributed to tech blog &amp; knowledge sharing</w:t>
      </w:r>
    </w:p>
    <w:p w14:paraId="5E0F4F7B">
      <w:pPr>
        <w:spacing w:before="20" w:after="20"/>
      </w:pPr>
      <w:r>
        <w:rPr>
          <w:b/>
          <w:sz w:val="20"/>
        </w:rPr>
        <w:t>Other Projects:</w:t>
      </w:r>
    </w:p>
    <w:p w14:paraId="3F555078">
      <w:pPr>
        <w:pStyle w:val="16"/>
        <w:spacing w:before="20" w:after="20"/>
      </w:pPr>
      <w:r>
        <w:rPr>
          <w:sz w:val="20"/>
        </w:rPr>
        <w:t>iKoudai App: Hybrid app for 1M+ Foxconn employees — HR, attendance, mini-games, e-commerce, corporate culture (Angular + Ionic + TypeScript)</w:t>
      </w:r>
    </w:p>
    <w:p w14:paraId="5FB4651A">
      <w:pPr>
        <w:pStyle w:val="16"/>
        <w:spacing w:before="20" w:after="20"/>
      </w:pPr>
      <w:r>
        <w:rPr>
          <w:sz w:val="20"/>
        </w:rPr>
        <w:t>WoYaoPing App &amp; Website: Foxconn recruitment platform (Angular + Ionic + TypeScript)</w:t>
      </w: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创艺简楷体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786A23"/>
    <w:rsid w:val="5DEDA8F7"/>
    <w:rsid w:val="5F3F9A49"/>
    <w:rsid w:val="7FFDFF94"/>
    <w:rsid w:val="BD77A294"/>
    <w:rsid w:val="BFEFCD55"/>
    <w:rsid w:val="E96B4748"/>
    <w:rsid w:val="EBF7D88A"/>
    <w:rsid w:val="F9AF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333333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DCA10D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涂涂</cp:lastModifiedBy>
  <dcterms:modified xsi:type="dcterms:W3CDTF">2026-02-12T19:17:42Z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9EC307186500843AC3B68D692BE88799_42</vt:lpwstr>
  </property>
</Properties>
</file>